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ONLINE LIBRARY MANAGEMENT SYSTEM</w:t>
      </w:r>
    </w:p>
    <w:p>
      <w:pPr>
        <w:spacing w:line="240" w:lineRule="auto"/>
        <w:jc w:val="center"/>
        <w:rPr>
          <w:rFonts w:ascii="Times New Roman" w:hAnsi="Times New Roman" w:eastAsia="Times New Roman" w:cs="Times New Roman"/>
          <w:b/>
          <w:sz w:val="36"/>
          <w:szCs w:val="36"/>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 report submitted in partial </w:t>
      </w:r>
      <w:r>
        <w:rPr>
          <w:rFonts w:ascii="Times New Roman" w:hAnsi="Times New Roman" w:eastAsia="Times New Roman" w:cs="Times New Roman"/>
          <w:sz w:val="24"/>
          <w:szCs w:val="24"/>
          <w:rtl w:val="0"/>
          <w:lang w:val="en-US"/>
        </w:rPr>
        <w:t>fulfillment</w:t>
      </w:r>
      <w:r>
        <w:rPr>
          <w:rFonts w:ascii="Times New Roman" w:hAnsi="Times New Roman" w:eastAsia="Times New Roman" w:cs="Times New Roman"/>
          <w:sz w:val="24"/>
          <w:szCs w:val="24"/>
          <w:rtl w:val="0"/>
        </w:rPr>
        <w:t xml:space="preserve"> of the requirements for the award of the degree of</w:t>
      </w:r>
    </w:p>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BACHELOR OF TECHNOLOGY</w:t>
      </w: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in</w:t>
      </w: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ELECTRONICS AND COMMUNICATION ENGINEERING</w:t>
      </w:r>
    </w:p>
    <w:p>
      <w:pPr>
        <w:spacing w:line="240" w:lineRule="auto"/>
        <w:jc w:val="center"/>
        <w:rPr>
          <w:rFonts w:ascii="Times New Roman" w:hAnsi="Times New Roman" w:eastAsia="Times New Roman" w:cs="Times New Roman"/>
          <w:b/>
          <w:sz w:val="28"/>
          <w:szCs w:val="28"/>
        </w:rPr>
      </w:pPr>
    </w:p>
    <w:p>
      <w:pPr>
        <w:spacing w:line="240" w:lineRule="auto"/>
        <w:jc w:val="center"/>
        <w:rPr>
          <w:rFonts w:ascii="Times New Roman" w:hAnsi="Times New Roman" w:eastAsia="Times New Roman" w:cs="Times New Roman"/>
          <w:b/>
          <w:sz w:val="28"/>
          <w:szCs w:val="28"/>
        </w:rPr>
      </w:pPr>
    </w:p>
    <w:p>
      <w:pPr>
        <w:spacing w:line="240" w:lineRule="auto"/>
        <w:jc w:val="center"/>
        <w:rPr>
          <w:rFonts w:ascii="Times New Roman" w:hAnsi="Times New Roman" w:eastAsia="Times New Roman" w:cs="Times New Roman"/>
          <w:b/>
          <w:sz w:val="28"/>
          <w:szCs w:val="28"/>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By</w:t>
      </w: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lang w:val="en-US"/>
        </w:rPr>
        <w:t>SURAJ</w:t>
      </w:r>
      <w:r>
        <w:rPr>
          <w:rFonts w:ascii="Times New Roman" w:hAnsi="Times New Roman" w:eastAsia="Times New Roman" w:cs="Times New Roman"/>
          <w:b/>
          <w:sz w:val="28"/>
          <w:szCs w:val="28"/>
          <w:rtl w:val="0"/>
        </w:rPr>
        <w:t xml:space="preserve"> SINGH</w:t>
      </w:r>
      <w:r>
        <w:rPr>
          <w:rFonts w:ascii="Times New Roman" w:hAnsi="Times New Roman" w:eastAsia="Times New Roman" w:cs="Times New Roman"/>
          <w:b/>
          <w:sz w:val="28"/>
          <w:szCs w:val="28"/>
          <w:rtl w:val="0"/>
          <w:lang w:val="en-US"/>
        </w:rPr>
        <w:t xml:space="preserve"> NEGI</w:t>
      </w:r>
      <w:r>
        <w:rPr>
          <w:rFonts w:ascii="Times New Roman" w:hAnsi="Times New Roman" w:eastAsia="Times New Roman" w:cs="Times New Roman"/>
          <w:b/>
          <w:sz w:val="28"/>
          <w:szCs w:val="28"/>
          <w:rtl w:val="0"/>
        </w:rPr>
        <w:t xml:space="preserve"> (IIITU1</w:t>
      </w:r>
      <w:r>
        <w:rPr>
          <w:rFonts w:ascii="Times New Roman" w:hAnsi="Times New Roman" w:eastAsia="Times New Roman" w:cs="Times New Roman"/>
          <w:b/>
          <w:sz w:val="28"/>
          <w:szCs w:val="28"/>
          <w:rtl w:val="0"/>
          <w:lang w:val="en-US"/>
        </w:rPr>
        <w:t>7253</w:t>
      </w:r>
      <w:r>
        <w:rPr>
          <w:rFonts w:ascii="Times New Roman" w:hAnsi="Times New Roman" w:eastAsia="Times New Roman" w:cs="Times New Roman"/>
          <w:b/>
          <w:sz w:val="28"/>
          <w:szCs w:val="28"/>
          <w:rtl w:val="0"/>
        </w:rPr>
        <w:t>)</w:t>
      </w: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lang w:val="en-US"/>
        </w:rPr>
        <w:t>RAVINA BHARTI</w:t>
      </w:r>
      <w:r>
        <w:rPr>
          <w:rFonts w:ascii="Times New Roman" w:hAnsi="Times New Roman" w:eastAsia="Times New Roman" w:cs="Times New Roman"/>
          <w:b/>
          <w:sz w:val="28"/>
          <w:szCs w:val="28"/>
          <w:rtl w:val="0"/>
        </w:rPr>
        <w:t xml:space="preserve"> (IIITU1</w:t>
      </w:r>
      <w:r>
        <w:rPr>
          <w:rFonts w:ascii="Times New Roman" w:hAnsi="Times New Roman" w:eastAsia="Times New Roman" w:cs="Times New Roman"/>
          <w:b/>
          <w:sz w:val="28"/>
          <w:szCs w:val="28"/>
          <w:rtl w:val="0"/>
          <w:lang w:val="en-US"/>
        </w:rPr>
        <w:t>7247</w:t>
      </w:r>
      <w:r>
        <w:rPr>
          <w:rFonts w:ascii="Times New Roman" w:hAnsi="Times New Roman" w:eastAsia="Times New Roman" w:cs="Times New Roman"/>
          <w:b/>
          <w:sz w:val="28"/>
          <w:szCs w:val="28"/>
          <w:rtl w:val="0"/>
        </w:rPr>
        <w:t>)</w:t>
      </w:r>
    </w:p>
    <w:p>
      <w:pPr>
        <w:spacing w:line="240" w:lineRule="auto"/>
        <w:jc w:val="center"/>
        <w:rPr>
          <w:rFonts w:ascii="Times New Roman" w:hAnsi="Times New Roman" w:eastAsia="Times New Roman" w:cs="Times New Roman"/>
          <w:b/>
          <w:sz w:val="28"/>
          <w:szCs w:val="28"/>
        </w:rPr>
      </w:pPr>
    </w:p>
    <w:p>
      <w:pPr>
        <w:spacing w:line="240" w:lineRule="auto"/>
        <w:jc w:val="center"/>
        <w:rPr>
          <w:rFonts w:ascii="Times New Roman" w:hAnsi="Times New Roman" w:eastAsia="Times New Roman" w:cs="Times New Roman"/>
          <w:b/>
          <w:sz w:val="28"/>
          <w:szCs w:val="28"/>
        </w:rPr>
      </w:pPr>
    </w:p>
    <w:p>
      <w:pPr>
        <w:spacing w:line="240" w:lineRule="auto"/>
        <w:jc w:val="center"/>
        <w:rPr>
          <w:rFonts w:ascii="Times New Roman" w:hAnsi="Times New Roman" w:eastAsia="Times New Roman" w:cs="Times New Roman"/>
          <w:b/>
          <w:sz w:val="28"/>
          <w:szCs w:val="28"/>
        </w:rPr>
      </w:pPr>
    </w:p>
    <w:p>
      <w:pPr>
        <w:spacing w:line="240" w:lineRule="auto"/>
        <w:jc w:val="center"/>
        <w:rPr>
          <w:rFonts w:ascii="Times New Roman" w:hAnsi="Times New Roman" w:eastAsia="Times New Roman" w:cs="Times New Roman"/>
          <w:b/>
          <w:sz w:val="28"/>
          <w:szCs w:val="28"/>
        </w:rPr>
      </w:pPr>
    </w:p>
    <w:p>
      <w:pPr>
        <w:spacing w:line="240" w:lineRule="auto"/>
        <w:jc w:val="center"/>
        <w:rPr>
          <w:rFonts w:ascii="Calibri" w:hAnsi="Calibri" w:eastAsia="Calibri" w:cs="Calibri"/>
          <w:sz w:val="40"/>
          <w:szCs w:val="40"/>
        </w:rPr>
      </w:pPr>
      <w:r>
        <w:rPr>
          <w:rFonts w:ascii="Calibri" w:hAnsi="Calibri" w:eastAsia="Calibri" w:cs="Calibri"/>
          <w:sz w:val="40"/>
          <w:szCs w:val="40"/>
        </w:rPr>
        <w:drawing>
          <wp:inline distT="0" distB="0" distL="0" distR="0">
            <wp:extent cx="1314450" cy="1314450"/>
            <wp:effectExtent l="0" t="0" r="0" b="0"/>
            <wp:docPr id="10" name="image5.jpg" descr="C:\Users\IIIT UNA FACULTY\AppData\Local\Microsoft\Windows\INetCache\Content.MSO\82C5BE4B.tmp"/>
            <wp:cNvGraphicFramePr/>
            <a:graphic xmlns:a="http://schemas.openxmlformats.org/drawingml/2006/main">
              <a:graphicData uri="http://schemas.openxmlformats.org/drawingml/2006/picture">
                <pic:pic xmlns:pic="http://schemas.openxmlformats.org/drawingml/2006/picture">
                  <pic:nvPicPr>
                    <pic:cNvPr id="10" name="image5.jpg" descr="C:\Users\IIIT UNA FACULTY\AppData\Local\Microsoft\Windows\INetCache\Content.MSO\82C5BE4B.tmp"/>
                    <pic:cNvPicPr preferRelativeResize="0"/>
                  </pic:nvPicPr>
                  <pic:blipFill>
                    <a:blip r:embed="rId5"/>
                    <a:srcRect/>
                    <a:stretch>
                      <a:fillRect/>
                    </a:stretch>
                  </pic:blipFill>
                  <pic:spPr>
                    <a:xfrm>
                      <a:off x="0" y="0"/>
                      <a:ext cx="1314450" cy="1314450"/>
                    </a:xfrm>
                    <a:prstGeom prst="rect">
                      <a:avLst/>
                    </a:prstGeom>
                  </pic:spPr>
                </pic:pic>
              </a:graphicData>
            </a:graphic>
          </wp:inline>
        </w:drawing>
      </w:r>
    </w:p>
    <w:p>
      <w:pPr>
        <w:spacing w:line="240" w:lineRule="auto"/>
        <w:jc w:val="center"/>
        <w:rPr>
          <w:rFonts w:ascii="Calibri" w:hAnsi="Calibri" w:eastAsia="Calibri" w:cs="Calibri"/>
          <w:sz w:val="40"/>
          <w:szCs w:val="40"/>
        </w:rPr>
      </w:pPr>
    </w:p>
    <w:p>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SCHOOL OF ELECTRONICS</w:t>
      </w:r>
    </w:p>
    <w:p>
      <w:pPr>
        <w:spacing w:line="240" w:lineRule="auto"/>
        <w:jc w:val="center"/>
        <w:rPr>
          <w:rFonts w:ascii="Times New Roman" w:hAnsi="Times New Roman" w:eastAsia="Times New Roman" w:cs="Times New Roman"/>
          <w:b/>
          <w:sz w:val="32"/>
          <w:szCs w:val="32"/>
        </w:rPr>
      </w:pPr>
    </w:p>
    <w:p>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INDIAN INSTITUTE OF INFORMATION TECHNOLOGY UNA</w:t>
      </w:r>
    </w:p>
    <w:p>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HIMACHAL PRADESH</w:t>
      </w: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center"/>
        <w:rPr>
          <w:rFonts w:ascii="Times New Roman" w:hAnsi="Times New Roman" w:eastAsia="Times New Roman" w:cs="Times New Roman"/>
          <w:b/>
          <w:sz w:val="32"/>
          <w:szCs w:val="32"/>
        </w:rPr>
      </w:pPr>
    </w:p>
    <w:p>
      <w:pPr>
        <w:spacing w:line="240" w:lineRule="auto"/>
        <w:jc w:val="center"/>
        <w:rPr>
          <w:rFonts w:ascii="Times New Roman" w:hAnsi="Times New Roman" w:eastAsia="Times New Roman" w:cs="Times New Roman"/>
          <w:b/>
          <w:sz w:val="32"/>
          <w:szCs w:val="32"/>
        </w:rPr>
      </w:pPr>
    </w:p>
    <w:p>
      <w:pPr>
        <w:spacing w:line="240" w:lineRule="auto"/>
        <w:jc w:val="center"/>
        <w:rPr>
          <w:rFonts w:ascii="Times New Roman" w:hAnsi="Times New Roman" w:eastAsia="Times New Roman" w:cs="Times New Roman"/>
          <w:b/>
          <w:sz w:val="32"/>
          <w:szCs w:val="32"/>
        </w:rPr>
      </w:pPr>
    </w:p>
    <w:p>
      <w:pPr>
        <w:spacing w:line="240" w:lineRule="auto"/>
        <w:jc w:val="center"/>
        <w:rPr>
          <w:rFonts w:ascii="Times New Roman" w:hAnsi="Times New Roman" w:eastAsia="Times New Roman" w:cs="Times New Roman"/>
          <w:b/>
          <w:sz w:val="32"/>
          <w:szCs w:val="32"/>
        </w:rPr>
      </w:pPr>
    </w:p>
    <w:p>
      <w:pPr>
        <w:spacing w:before="240" w:after="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BONAFIDE CERTIFICATE</w:t>
      </w:r>
    </w:p>
    <w:p>
      <w:pPr>
        <w:spacing w:before="240" w:after="24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is to certify that the project titled ONLINE LIBRARY MANAGEMENT SYSTEM is a bonafide record of the work done by</w:t>
      </w:r>
    </w:p>
    <w:p>
      <w:pPr>
        <w:spacing w:before="240" w:after="240" w:line="240" w:lineRule="auto"/>
        <w:jc w:val="both"/>
        <w:rPr>
          <w:rFonts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lang w:val="en-US"/>
        </w:rPr>
        <w:t>SURAJ</w:t>
      </w:r>
      <w:r>
        <w:rPr>
          <w:rFonts w:ascii="Times New Roman" w:hAnsi="Times New Roman" w:eastAsia="Times New Roman" w:cs="Times New Roman"/>
          <w:sz w:val="24"/>
          <w:szCs w:val="24"/>
          <w:rtl w:val="0"/>
        </w:rPr>
        <w:t xml:space="preserve"> SINGH</w:t>
      </w:r>
      <w:r>
        <w:rPr>
          <w:rFonts w:ascii="Times New Roman" w:hAnsi="Times New Roman" w:eastAsia="Times New Roman" w:cs="Times New Roman"/>
          <w:sz w:val="24"/>
          <w:szCs w:val="24"/>
          <w:rtl w:val="0"/>
          <w:lang w:val="en-US"/>
        </w:rPr>
        <w:t xml:space="preserve"> NEGI </w:t>
      </w:r>
      <w:r>
        <w:rPr>
          <w:rFonts w:ascii="Times New Roman" w:hAnsi="Times New Roman" w:eastAsia="Times New Roman" w:cs="Times New Roman"/>
          <w:sz w:val="24"/>
          <w:szCs w:val="24"/>
          <w:rtl w:val="0"/>
        </w:rPr>
        <w:t>(IIITU1</w:t>
      </w:r>
      <w:r>
        <w:rPr>
          <w:rFonts w:ascii="Times New Roman" w:hAnsi="Times New Roman" w:eastAsia="Times New Roman" w:cs="Times New Roman"/>
          <w:sz w:val="24"/>
          <w:szCs w:val="24"/>
          <w:rtl w:val="0"/>
          <w:lang w:val="en-US"/>
        </w:rPr>
        <w:t>7253</w:t>
      </w:r>
      <w:r>
        <w:rPr>
          <w:rFonts w:ascii="Times New Roman" w:hAnsi="Times New Roman" w:eastAsia="Times New Roman" w:cs="Times New Roman"/>
          <w:sz w:val="24"/>
          <w:szCs w:val="24"/>
          <w:rtl w:val="0"/>
        </w:rPr>
        <w:t>)</w:t>
      </w:r>
    </w:p>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lang w:val="en-US"/>
        </w:rPr>
        <w:t>RAVINA BHARTI</w:t>
      </w:r>
      <w:r>
        <w:rPr>
          <w:rFonts w:ascii="Times New Roman" w:hAnsi="Times New Roman" w:eastAsia="Times New Roman" w:cs="Times New Roman"/>
          <w:sz w:val="24"/>
          <w:szCs w:val="24"/>
          <w:rtl w:val="0"/>
        </w:rPr>
        <w:t xml:space="preserve"> (IIITU1</w:t>
      </w:r>
      <w:r>
        <w:rPr>
          <w:rFonts w:ascii="Times New Roman" w:hAnsi="Times New Roman" w:eastAsia="Times New Roman" w:cs="Times New Roman"/>
          <w:sz w:val="24"/>
          <w:szCs w:val="24"/>
          <w:rtl w:val="0"/>
          <w:lang w:val="en-US"/>
        </w:rPr>
        <w:t>7247</w:t>
      </w:r>
      <w:r>
        <w:rPr>
          <w:rFonts w:ascii="Times New Roman" w:hAnsi="Times New Roman" w:eastAsia="Times New Roman" w:cs="Times New Roman"/>
          <w:sz w:val="24"/>
          <w:szCs w:val="24"/>
          <w:rtl w:val="0"/>
        </w:rPr>
        <w:t>)</w:t>
      </w:r>
    </w:p>
    <w:p>
      <w:pPr>
        <w:spacing w:line="360" w:lineRule="auto"/>
        <w:jc w:val="center"/>
        <w:rPr>
          <w:rFonts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partial </w:t>
      </w:r>
      <w:r>
        <w:rPr>
          <w:rFonts w:ascii="Times New Roman" w:hAnsi="Times New Roman" w:eastAsia="Times New Roman" w:cs="Times New Roman"/>
          <w:sz w:val="24"/>
          <w:szCs w:val="24"/>
          <w:rtl w:val="0"/>
          <w:lang w:val="en-US"/>
        </w:rPr>
        <w:t>fulfillment</w:t>
      </w:r>
      <w:r>
        <w:rPr>
          <w:rFonts w:ascii="Times New Roman" w:hAnsi="Times New Roman" w:eastAsia="Times New Roman" w:cs="Times New Roman"/>
          <w:sz w:val="24"/>
          <w:szCs w:val="24"/>
          <w:rtl w:val="0"/>
        </w:rPr>
        <w:t xml:space="preserve"> of the requirements for the award of the degree of Bachelor of Technology in ELECTRONICS AND COMMUNICATION ENGINEERING of the INDIAN INSTITUTE OF INFORMATION TECHNOLOGY UNA, HIMACHAL PRADESH, during the year 20</w:t>
      </w:r>
      <w:r>
        <w:rPr>
          <w:rFonts w:ascii="Times New Roman" w:hAnsi="Times New Roman" w:eastAsia="Times New Roman" w:cs="Times New Roman"/>
          <w:sz w:val="24"/>
          <w:szCs w:val="24"/>
          <w:rtl w:val="0"/>
          <w:lang w:val="en-US"/>
        </w:rPr>
        <w:t>20</w:t>
      </w:r>
      <w:r>
        <w:rPr>
          <w:rFonts w:ascii="Times New Roman" w:hAnsi="Times New Roman" w:eastAsia="Times New Roman" w:cs="Times New Roman"/>
          <w:sz w:val="24"/>
          <w:szCs w:val="24"/>
          <w:rtl w:val="0"/>
        </w:rPr>
        <w:t xml:space="preserve"> - 202</w:t>
      </w:r>
      <w:r>
        <w:rPr>
          <w:rFonts w:ascii="Times New Roman" w:hAnsi="Times New Roman" w:eastAsia="Times New Roman" w:cs="Times New Roman"/>
          <w:sz w:val="24"/>
          <w:szCs w:val="24"/>
          <w:rtl w:val="0"/>
          <w:lang w:val="en-US"/>
        </w:rPr>
        <w:t>1</w:t>
      </w:r>
      <w:r>
        <w:rPr>
          <w:rFonts w:ascii="Times New Roman" w:hAnsi="Times New Roman" w:eastAsia="Times New Roman" w:cs="Times New Roman"/>
          <w:sz w:val="24"/>
          <w:szCs w:val="24"/>
          <w:rtl w:val="0"/>
        </w:rPr>
        <w:t>.</w:t>
      </w:r>
    </w:p>
    <w:p>
      <w:pPr>
        <w:spacing w:line="360" w:lineRule="auto"/>
        <w:jc w:val="both"/>
        <w:rPr>
          <w:rFonts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lang w:val="en-US"/>
        </w:rPr>
        <w:t>U</w:t>
      </w:r>
      <w:r>
        <w:rPr>
          <w:rFonts w:ascii="Times New Roman" w:hAnsi="Times New Roman" w:eastAsia="Times New Roman" w:cs="Times New Roman"/>
          <w:sz w:val="24"/>
          <w:szCs w:val="24"/>
          <w:rtl w:val="0"/>
        </w:rPr>
        <w:t>nder the guidance of</w:t>
      </w:r>
    </w:p>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MR. SATISH KUMAR</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sz w:val="24"/>
          <w:szCs w:val="24"/>
          <w:u w:val="single"/>
          <w:lang w:val="en-US"/>
        </w:rPr>
      </w:pPr>
      <w:r>
        <w:rPr>
          <w:rFonts w:ascii="Times New Roman" w:hAnsi="Times New Roman" w:eastAsia="Times New Roman" w:cs="Times New Roman"/>
          <w:sz w:val="24"/>
          <w:szCs w:val="24"/>
          <w:rtl w:val="0"/>
        </w:rPr>
        <w:t xml:space="preserve">Project viva-voce held on: </w:t>
      </w:r>
      <w:r>
        <w:rPr>
          <w:rFonts w:ascii="Times New Roman" w:hAnsi="Times New Roman" w:eastAsia="Times New Roman" w:cs="Times New Roman"/>
          <w:sz w:val="24"/>
          <w:szCs w:val="24"/>
          <w:u w:val="single"/>
          <w:rtl w:val="0"/>
        </w:rPr>
        <w:t>1</w:t>
      </w:r>
      <w:r>
        <w:rPr>
          <w:rFonts w:ascii="Times New Roman" w:hAnsi="Times New Roman" w:eastAsia="Times New Roman" w:cs="Times New Roman"/>
          <w:sz w:val="24"/>
          <w:szCs w:val="24"/>
          <w:u w:val="single"/>
          <w:rtl w:val="0"/>
          <w:lang w:val="en-US"/>
        </w:rPr>
        <w:t>7</w:t>
      </w:r>
      <w:r>
        <w:rPr>
          <w:rFonts w:ascii="Times New Roman" w:hAnsi="Times New Roman" w:eastAsia="Times New Roman" w:cs="Times New Roman"/>
          <w:sz w:val="24"/>
          <w:szCs w:val="24"/>
          <w:u w:val="single"/>
          <w:rtl w:val="0"/>
        </w:rPr>
        <w:t>/</w:t>
      </w:r>
      <w:r>
        <w:rPr>
          <w:rFonts w:ascii="Times New Roman" w:hAnsi="Times New Roman" w:eastAsia="Times New Roman" w:cs="Times New Roman"/>
          <w:sz w:val="24"/>
          <w:szCs w:val="24"/>
          <w:u w:val="single"/>
          <w:rtl w:val="0"/>
          <w:lang w:val="en-US"/>
        </w:rPr>
        <w:t>5</w:t>
      </w:r>
      <w:r>
        <w:rPr>
          <w:rFonts w:ascii="Times New Roman" w:hAnsi="Times New Roman" w:eastAsia="Times New Roman" w:cs="Times New Roman"/>
          <w:sz w:val="24"/>
          <w:szCs w:val="24"/>
          <w:u w:val="single"/>
          <w:rtl w:val="0"/>
        </w:rPr>
        <w:t>/202</w:t>
      </w:r>
      <w:r>
        <w:rPr>
          <w:rFonts w:ascii="Times New Roman" w:hAnsi="Times New Roman" w:eastAsia="Times New Roman" w:cs="Times New Roman"/>
          <w:sz w:val="24"/>
          <w:szCs w:val="24"/>
          <w:u w:val="single"/>
          <w:rtl w:val="0"/>
          <w:lang w:val="en-US"/>
        </w:rPr>
        <w:t>1</w:t>
      </w:r>
    </w:p>
    <w:p>
      <w:pPr>
        <w:spacing w:line="360" w:lineRule="auto"/>
        <w:jc w:val="center"/>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360" w:lineRule="auto"/>
        <w:jc w:val="left"/>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p>
    <w:p>
      <w:pPr>
        <w:spacing w:line="360" w:lineRule="auto"/>
        <w:jc w:val="left"/>
        <w:rPr>
          <w:rFonts w:ascii="Times New Roman" w:hAnsi="Times New Roman" w:eastAsia="Times New Roman" w:cs="Times New Roman"/>
          <w:sz w:val="24"/>
          <w:szCs w:val="24"/>
          <w:rtl w:val="0"/>
        </w:rPr>
      </w:pPr>
    </w:p>
    <w:p>
      <w:pPr>
        <w:spacing w:line="360" w:lineRule="auto"/>
        <w:jc w:val="left"/>
        <w:rPr>
          <w:rFonts w:ascii="Times New Roman" w:hAnsi="Times New Roman" w:eastAsia="Times New Roman" w:cs="Times New Roman"/>
          <w:sz w:val="24"/>
          <w:szCs w:val="24"/>
          <w:rtl w:val="0"/>
        </w:rPr>
      </w:pPr>
    </w:p>
    <w:p>
      <w:pPr>
        <w:spacing w:line="360" w:lineRule="auto"/>
        <w:jc w:val="left"/>
        <w:rPr>
          <w:rFonts w:ascii="Times New Roman" w:hAnsi="Times New Roman" w:eastAsia="Times New Roman" w:cs="Times New Roman"/>
          <w:sz w:val="24"/>
          <w:szCs w:val="24"/>
          <w:rtl w:val="0"/>
        </w:rPr>
      </w:pPr>
    </w:p>
    <w:p>
      <w:pPr>
        <w:spacing w:line="360" w:lineRule="auto"/>
        <w:jc w:val="left"/>
        <w:rPr>
          <w:rFonts w:ascii="Times New Roman" w:hAnsi="Times New Roman" w:eastAsia="Times New Roman" w:cs="Times New Roman"/>
          <w:sz w:val="24"/>
          <w:szCs w:val="24"/>
          <w:rtl w:val="0"/>
        </w:rPr>
      </w:pPr>
    </w:p>
    <w:p>
      <w:pPr>
        <w:spacing w:before="240" w:after="240" w:line="360" w:lineRule="auto"/>
        <w:jc w:val="center"/>
        <w:rPr>
          <w:rFonts w:ascii="Times New Roman" w:hAnsi="Times New Roman" w:eastAsia="Times New Roman" w:cs="Times New Roman"/>
          <w:b/>
          <w:sz w:val="28"/>
          <w:szCs w:val="28"/>
        </w:rPr>
      </w:pPr>
      <w:bookmarkStart w:id="0" w:name="_gjdgxs" w:colFirst="0" w:colLast="0"/>
      <w:bookmarkEnd w:id="0"/>
      <w:r>
        <w:rPr>
          <w:rFonts w:ascii="Times New Roman" w:hAnsi="Times New Roman" w:eastAsia="Times New Roman" w:cs="Times New Roman"/>
          <w:b/>
          <w:sz w:val="28"/>
          <w:szCs w:val="28"/>
          <w:rtl w:val="0"/>
        </w:rPr>
        <w:t>ORIGINALITY / NO PLAGIARISM DECLARATION</w:t>
      </w:r>
    </w:p>
    <w:p>
      <w:pPr>
        <w:spacing w:before="280" w:after="12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certify that this project report is our original report and no part of it is copied from any published reports, papers, books, articles, etc. We certify that all the contents in this report are based on our personal findings and research and we have cited all the relevant sources which have been required in the preparation of this project report, whether they be books, articles, reports, lecture notes, and any other kind of document. We also certify that this report has not previously been submitted partially or as whole for the award of degree in any other university in India and/or abroad. </w:t>
      </w:r>
    </w:p>
    <w:p>
      <w:pPr>
        <w:spacing w:after="28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hereby declare that, we are fully aware of what constitutes plagiarism and understand that if it is found at a later stage to contain any instance of plagiarism, our degrees may be </w:t>
      </w:r>
      <w:r>
        <w:rPr>
          <w:rFonts w:ascii="Times New Roman" w:hAnsi="Times New Roman" w:eastAsia="Times New Roman" w:cs="Times New Roman"/>
          <w:sz w:val="24"/>
          <w:szCs w:val="24"/>
          <w:rtl w:val="0"/>
          <w:lang w:val="en-US"/>
        </w:rPr>
        <w:t>canceled</w:t>
      </w:r>
      <w:r>
        <w:rPr>
          <w:rFonts w:ascii="Times New Roman" w:hAnsi="Times New Roman" w:eastAsia="Times New Roman" w:cs="Times New Roman"/>
          <w:sz w:val="24"/>
          <w:szCs w:val="24"/>
          <w:rtl w:val="0"/>
        </w:rPr>
        <w:t>.</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240" w:lineRule="auto"/>
        <w:jc w:val="righ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lang w:val="en-US"/>
        </w:rPr>
        <w:t>SURAJ SINGH NEGI</w:t>
      </w:r>
      <w:r>
        <w:rPr>
          <w:rFonts w:ascii="Times New Roman" w:hAnsi="Times New Roman" w:eastAsia="Times New Roman" w:cs="Times New Roman"/>
          <w:b/>
          <w:sz w:val="24"/>
          <w:szCs w:val="24"/>
          <w:rtl w:val="0"/>
        </w:rPr>
        <w:t xml:space="preserve"> (IIITU1</w:t>
      </w:r>
      <w:r>
        <w:rPr>
          <w:rFonts w:ascii="Times New Roman" w:hAnsi="Times New Roman" w:eastAsia="Times New Roman" w:cs="Times New Roman"/>
          <w:b/>
          <w:sz w:val="24"/>
          <w:szCs w:val="24"/>
          <w:rtl w:val="0"/>
          <w:lang w:val="en-US"/>
        </w:rPr>
        <w:t>7253</w:t>
      </w:r>
      <w:r>
        <w:rPr>
          <w:rFonts w:ascii="Times New Roman" w:hAnsi="Times New Roman" w:eastAsia="Times New Roman" w:cs="Times New Roman"/>
          <w:b/>
          <w:sz w:val="24"/>
          <w:szCs w:val="24"/>
          <w:rtl w:val="0"/>
        </w:rPr>
        <w:t>)</w:t>
      </w:r>
    </w:p>
    <w:p>
      <w:pPr>
        <w:spacing w:line="240" w:lineRule="auto"/>
        <w:jc w:val="right"/>
        <w:rPr>
          <w:rFonts w:ascii="Times New Roman" w:hAnsi="Times New Roman" w:eastAsia="Times New Roman" w:cs="Times New Roman"/>
          <w:b/>
          <w:sz w:val="24"/>
          <w:szCs w:val="24"/>
        </w:rPr>
      </w:pPr>
    </w:p>
    <w:p>
      <w:pPr>
        <w:spacing w:line="240" w:lineRule="auto"/>
        <w:jc w:val="right"/>
        <w:rPr>
          <w:rFonts w:ascii="Times New Roman" w:hAnsi="Times New Roman" w:eastAsia="Times New Roman" w:cs="Times New Roman"/>
          <w:b/>
          <w:sz w:val="24"/>
          <w:szCs w:val="24"/>
        </w:rPr>
      </w:pPr>
    </w:p>
    <w:p>
      <w:pPr>
        <w:spacing w:line="240" w:lineRule="auto"/>
        <w:jc w:val="righ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lang w:val="en-US"/>
        </w:rPr>
        <w:t>RAVINA BHARTI</w:t>
      </w:r>
      <w:r>
        <w:rPr>
          <w:rFonts w:ascii="Times New Roman" w:hAnsi="Times New Roman" w:eastAsia="Times New Roman" w:cs="Times New Roman"/>
          <w:b/>
          <w:sz w:val="24"/>
          <w:szCs w:val="24"/>
          <w:rtl w:val="0"/>
        </w:rPr>
        <w:t xml:space="preserve"> (IIITU1</w:t>
      </w:r>
      <w:r>
        <w:rPr>
          <w:rFonts w:ascii="Times New Roman" w:hAnsi="Times New Roman" w:eastAsia="Times New Roman" w:cs="Times New Roman"/>
          <w:b/>
          <w:sz w:val="24"/>
          <w:szCs w:val="24"/>
          <w:rtl w:val="0"/>
          <w:lang w:val="en-US"/>
        </w:rPr>
        <w:t>7247</w:t>
      </w:r>
      <w:r>
        <w:rPr>
          <w:rFonts w:ascii="Times New Roman" w:hAnsi="Times New Roman" w:eastAsia="Times New Roman" w:cs="Times New Roman"/>
          <w:b/>
          <w:sz w:val="24"/>
          <w:szCs w:val="24"/>
          <w:rtl w:val="0"/>
        </w:rPr>
        <w:t>)</w:t>
      </w:r>
    </w:p>
    <w:p>
      <w:pPr>
        <w:spacing w:line="240" w:lineRule="auto"/>
        <w:jc w:val="right"/>
        <w:rPr>
          <w:rFonts w:ascii="Times New Roman" w:hAnsi="Times New Roman" w:eastAsia="Times New Roman" w:cs="Times New Roman"/>
          <w:b/>
          <w:sz w:val="24"/>
          <w:szCs w:val="24"/>
        </w:rPr>
      </w:pPr>
    </w:p>
    <w:p>
      <w:pPr>
        <w:spacing w:after="200" w:line="276" w:lineRule="auto"/>
        <w:rPr>
          <w:rFonts w:ascii="Times New Roman" w:hAnsi="Times New Roman" w:eastAsia="Times New Roman" w:cs="Times New Roman"/>
          <w:b/>
          <w:sz w:val="28"/>
          <w:szCs w:val="28"/>
        </w:rPr>
      </w:pPr>
      <w:r>
        <w:br w:type="page"/>
      </w:r>
    </w:p>
    <w:p>
      <w:pPr>
        <w:spacing w:before="240" w:after="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ABSTRACT</w:t>
      </w:r>
    </w:p>
    <w:p>
      <w:pPr>
        <w:spacing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Our project Online library management system is a web application for assisting librarian in managing book library in an </w:t>
      </w:r>
      <w:r>
        <w:rPr>
          <w:rFonts w:ascii="Times New Roman" w:hAnsi="Times New Roman" w:eastAsia="Times New Roman" w:cs="Times New Roman"/>
          <w:sz w:val="24"/>
          <w:szCs w:val="24"/>
          <w:rtl w:val="0"/>
          <w:lang w:val="en-US"/>
        </w:rPr>
        <w:t>organization</w:t>
      </w:r>
      <w:r>
        <w:rPr>
          <w:rFonts w:ascii="Times New Roman" w:hAnsi="Times New Roman" w:eastAsia="Times New Roman" w:cs="Times New Roman"/>
          <w:color w:val="222222"/>
          <w:sz w:val="24"/>
          <w:szCs w:val="24"/>
          <w:highlight w:val="white"/>
          <w:rtl w:val="0"/>
        </w:rPr>
        <w:t>. This enables the admin to enter the record of new books and retrieve the details of books available in the library. We can issue the books to the students and maintain their records and can also check how many books are issued and stock available in the library.. It allows students to apply various sorts of filters to find the required book using filters such as category, author’s name.</w:t>
      </w:r>
    </w:p>
    <w:p>
      <w:pPr>
        <w:spacing w:line="276" w:lineRule="auto"/>
        <w:jc w:val="both"/>
        <w:rPr>
          <w:rFonts w:ascii="Times New Roman" w:hAnsi="Times New Roman" w:eastAsia="Times New Roman" w:cs="Times New Roman"/>
          <w:sz w:val="24"/>
          <w:szCs w:val="24"/>
        </w:rPr>
      </w:pPr>
    </w:p>
    <w:p>
      <w:pPr>
        <w:spacing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our project, we have used HTML, CSS and Bootstrap for front-end development. We have our server side built using NodeJS to provide the </w:t>
      </w:r>
      <w:r>
        <w:rPr>
          <w:rFonts w:ascii="Times New Roman" w:hAnsi="Times New Roman" w:eastAsia="Times New Roman" w:cs="Times New Roman"/>
          <w:sz w:val="24"/>
          <w:szCs w:val="24"/>
          <w:rtl w:val="0"/>
          <w:lang w:val="en-US"/>
        </w:rPr>
        <w:t>run time</w:t>
      </w:r>
      <w:r>
        <w:rPr>
          <w:rFonts w:ascii="Times New Roman" w:hAnsi="Times New Roman" w:eastAsia="Times New Roman" w:cs="Times New Roman"/>
          <w:sz w:val="24"/>
          <w:szCs w:val="24"/>
          <w:rtl w:val="0"/>
        </w:rPr>
        <w:t xml:space="preserve"> environment. It is one of the most popular and fast growing  open source web platforms currently available.</w:t>
      </w:r>
      <w:r>
        <w:rPr>
          <w:rFonts w:ascii="Times New Roman" w:hAnsi="Times New Roman" w:eastAsia="Times New Roman" w:cs="Times New Roman"/>
          <w:sz w:val="24"/>
          <w:szCs w:val="24"/>
          <w:rtl w:val="0"/>
          <w:lang w:val="en-US"/>
        </w:rPr>
        <w:t xml:space="preserve"> </w:t>
      </w:r>
      <w:r>
        <w:rPr>
          <w:rFonts w:ascii="Times New Roman" w:hAnsi="Times New Roman" w:eastAsia="Times New Roman" w:cs="Times New Roman"/>
          <w:sz w:val="24"/>
          <w:szCs w:val="24"/>
          <w:rtl w:val="0"/>
        </w:rPr>
        <w:t>MongoDB is used for the database to store the details and data of the users. MongoDB is a general purpose, document-based, distributed database built for modern application developers and for the cloud era.</w:t>
      </w:r>
    </w:p>
    <w:p>
      <w:pPr>
        <w:spacing w:line="276" w:lineRule="auto"/>
        <w:jc w:val="both"/>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i/>
          <w:sz w:val="24"/>
          <w:szCs w:val="24"/>
          <w:rtl w:val="0"/>
        </w:rPr>
        <w:t>Keywords</w:t>
      </w:r>
      <w:r>
        <w:rPr>
          <w:rFonts w:ascii="Times New Roman" w:hAnsi="Times New Roman" w:eastAsia="Times New Roman" w:cs="Times New Roman"/>
          <w:b/>
          <w:sz w:val="24"/>
          <w:szCs w:val="24"/>
          <w:rtl w:val="0"/>
        </w:rPr>
        <w:t>:</w:t>
      </w:r>
      <w:r>
        <w:rPr>
          <w:rFonts w:ascii="Times New Roman" w:hAnsi="Times New Roman" w:eastAsia="Times New Roman" w:cs="Times New Roman"/>
          <w:sz w:val="24"/>
          <w:szCs w:val="24"/>
          <w:rtl w:val="0"/>
        </w:rPr>
        <w:t xml:space="preserve"> NodeJS [1], ExpressJS [2], MongoDB [3]</w:t>
      </w: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before="240" w:after="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ACKNOWLEDGEMENT</w:t>
      </w:r>
    </w:p>
    <w:p>
      <w:pPr>
        <w:spacing w:after="12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would like to thank the following people for their support and guidance without whom the completion of this project in fruition would not be possible.</w:t>
      </w:r>
    </w:p>
    <w:p>
      <w:pPr>
        <w:spacing w:after="12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would like to express our sincere gratitude and heartfelt thanks to MR. SATISH KUMAR</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 xml:space="preserve">for his unflinching support and guidance, valuable suggestions and expert advice. His words of wisdom and expertise in subject matter were of immense help throughout the duration of this project. </w:t>
      </w:r>
    </w:p>
    <w:p>
      <w:pPr>
        <w:spacing w:after="120" w:line="360" w:lineRule="auto"/>
        <w:ind w:right="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also take the opportunity to thank our</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Director</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and all the faculty of School of Electronics, IIIT Una for helping us by providing the necessary knowledge base and resources.</w:t>
      </w:r>
    </w:p>
    <w:p>
      <w:pPr>
        <w:spacing w:after="12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would also like to thank our parents and friends for their constant support.</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240" w:lineRule="auto"/>
        <w:jc w:val="righ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lang w:val="en-US"/>
        </w:rPr>
        <w:t>SURAJ SINGH NEGI</w:t>
      </w:r>
      <w:r>
        <w:rPr>
          <w:rFonts w:ascii="Times New Roman" w:hAnsi="Times New Roman" w:eastAsia="Times New Roman" w:cs="Times New Roman"/>
          <w:b/>
          <w:sz w:val="24"/>
          <w:szCs w:val="24"/>
          <w:rtl w:val="0"/>
        </w:rPr>
        <w:t xml:space="preserve"> (IIITU1</w:t>
      </w:r>
      <w:r>
        <w:rPr>
          <w:rFonts w:ascii="Times New Roman" w:hAnsi="Times New Roman" w:eastAsia="Times New Roman" w:cs="Times New Roman"/>
          <w:b/>
          <w:sz w:val="24"/>
          <w:szCs w:val="24"/>
          <w:rtl w:val="0"/>
          <w:lang w:val="en-US"/>
        </w:rPr>
        <w:t>7253</w:t>
      </w:r>
      <w:r>
        <w:rPr>
          <w:rFonts w:ascii="Times New Roman" w:hAnsi="Times New Roman" w:eastAsia="Times New Roman" w:cs="Times New Roman"/>
          <w:b/>
          <w:sz w:val="24"/>
          <w:szCs w:val="24"/>
          <w:rtl w:val="0"/>
        </w:rPr>
        <w:t>)</w:t>
      </w:r>
    </w:p>
    <w:p>
      <w:pPr>
        <w:spacing w:line="240" w:lineRule="auto"/>
        <w:jc w:val="righ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lang w:val="en-US"/>
        </w:rPr>
        <w:t>RAVINA BHARTI</w:t>
      </w:r>
      <w:r>
        <w:rPr>
          <w:rFonts w:ascii="Times New Roman" w:hAnsi="Times New Roman" w:eastAsia="Times New Roman" w:cs="Times New Roman"/>
          <w:b/>
          <w:sz w:val="24"/>
          <w:szCs w:val="24"/>
          <w:rtl w:val="0"/>
        </w:rPr>
        <w:t>(IIITU1</w:t>
      </w:r>
      <w:r>
        <w:rPr>
          <w:rFonts w:ascii="Times New Roman" w:hAnsi="Times New Roman" w:eastAsia="Times New Roman" w:cs="Times New Roman"/>
          <w:b/>
          <w:sz w:val="24"/>
          <w:szCs w:val="24"/>
          <w:rtl w:val="0"/>
          <w:lang w:val="en-US"/>
        </w:rPr>
        <w:t>7247</w:t>
      </w:r>
      <w:r>
        <w:rPr>
          <w:rFonts w:ascii="Times New Roman" w:hAnsi="Times New Roman" w:eastAsia="Times New Roman" w:cs="Times New Roman"/>
          <w:b/>
          <w:sz w:val="24"/>
          <w:szCs w:val="24"/>
          <w:rtl w:val="0"/>
        </w:rPr>
        <w:t>)</w:t>
      </w:r>
    </w:p>
    <w:p>
      <w:pPr>
        <w:spacing w:line="240" w:lineRule="auto"/>
        <w:jc w:val="right"/>
        <w:rPr>
          <w:rFonts w:ascii="Times New Roman" w:hAnsi="Times New Roman" w:eastAsia="Times New Roman" w:cs="Times New Roman"/>
          <w:b/>
          <w:sz w:val="24"/>
          <w:szCs w:val="24"/>
        </w:rPr>
      </w:pPr>
    </w:p>
    <w:p>
      <w:pPr>
        <w:spacing w:line="240" w:lineRule="auto"/>
        <w:jc w:val="right"/>
        <w:rPr>
          <w:rFonts w:ascii="Times New Roman" w:hAnsi="Times New Roman" w:eastAsia="Times New Roman" w:cs="Times New Roman"/>
          <w:b/>
          <w:sz w:val="24"/>
          <w:szCs w:val="24"/>
        </w:rPr>
      </w:pPr>
    </w:p>
    <w:p>
      <w:pPr>
        <w:spacing w:line="240" w:lineRule="auto"/>
        <w:jc w:val="right"/>
        <w:rPr>
          <w:rFonts w:ascii="Times New Roman" w:hAnsi="Times New Roman" w:eastAsia="Times New Roman" w:cs="Times New Roman"/>
          <w:b/>
          <w:sz w:val="24"/>
          <w:szCs w:val="24"/>
        </w:rPr>
      </w:pPr>
    </w:p>
    <w:p>
      <w:pPr>
        <w:spacing w:line="240" w:lineRule="auto"/>
        <w:jc w:val="right"/>
        <w:rPr>
          <w:rFonts w:ascii="Times New Roman" w:hAnsi="Times New Roman" w:eastAsia="Times New Roman" w:cs="Times New Roman"/>
          <w:b/>
          <w:sz w:val="24"/>
          <w:szCs w:val="24"/>
        </w:rPr>
      </w:pPr>
    </w:p>
    <w:p>
      <w:pPr>
        <w:spacing w:line="240" w:lineRule="auto"/>
        <w:jc w:val="right"/>
        <w:rPr>
          <w:rFonts w:ascii="Times New Roman" w:hAnsi="Times New Roman" w:eastAsia="Times New Roman" w:cs="Times New Roman"/>
          <w:b/>
          <w:sz w:val="24"/>
          <w:szCs w:val="24"/>
        </w:rPr>
      </w:pPr>
    </w:p>
    <w:p>
      <w:pPr>
        <w:spacing w:line="240" w:lineRule="auto"/>
        <w:jc w:val="right"/>
        <w:rPr>
          <w:rFonts w:ascii="Times New Roman" w:hAnsi="Times New Roman" w:eastAsia="Times New Roman" w:cs="Times New Roman"/>
          <w:b/>
          <w:sz w:val="24"/>
          <w:szCs w:val="24"/>
        </w:rPr>
      </w:pPr>
    </w:p>
    <w:p>
      <w:pPr>
        <w:spacing w:line="240" w:lineRule="auto"/>
        <w:jc w:val="right"/>
        <w:rPr>
          <w:rFonts w:ascii="Times New Roman" w:hAnsi="Times New Roman" w:eastAsia="Times New Roman" w:cs="Times New Roman"/>
          <w:b/>
          <w:sz w:val="24"/>
          <w:szCs w:val="24"/>
        </w:rPr>
      </w:pPr>
    </w:p>
    <w:p>
      <w:pPr>
        <w:spacing w:line="240" w:lineRule="auto"/>
        <w:jc w:val="right"/>
        <w:rPr>
          <w:rFonts w:ascii="Times New Roman" w:hAnsi="Times New Roman" w:eastAsia="Times New Roman" w:cs="Times New Roman"/>
          <w:b/>
          <w:sz w:val="24"/>
          <w:szCs w:val="24"/>
        </w:rPr>
      </w:pPr>
    </w:p>
    <w:p>
      <w:pPr>
        <w:spacing w:line="240" w:lineRule="auto"/>
        <w:jc w:val="right"/>
        <w:rPr>
          <w:rFonts w:ascii="Times New Roman" w:hAnsi="Times New Roman" w:eastAsia="Times New Roman" w:cs="Times New Roman"/>
          <w:b/>
          <w:sz w:val="24"/>
          <w:szCs w:val="24"/>
        </w:rPr>
      </w:pPr>
    </w:p>
    <w:p>
      <w:pPr>
        <w:spacing w:line="240" w:lineRule="auto"/>
        <w:jc w:val="right"/>
        <w:rPr>
          <w:rFonts w:ascii="Times New Roman" w:hAnsi="Times New Roman" w:eastAsia="Times New Roman" w:cs="Times New Roman"/>
          <w:b/>
          <w:sz w:val="24"/>
          <w:szCs w:val="24"/>
        </w:rPr>
      </w:pPr>
    </w:p>
    <w:p>
      <w:pPr>
        <w:spacing w:line="240" w:lineRule="auto"/>
        <w:jc w:val="right"/>
        <w:rPr>
          <w:rFonts w:ascii="Times New Roman" w:hAnsi="Times New Roman" w:eastAsia="Times New Roman" w:cs="Times New Roman"/>
          <w:b/>
          <w:sz w:val="24"/>
          <w:szCs w:val="24"/>
        </w:rPr>
      </w:pPr>
    </w:p>
    <w:p>
      <w:pPr>
        <w:spacing w:line="240" w:lineRule="auto"/>
        <w:jc w:val="right"/>
        <w:rPr>
          <w:rFonts w:ascii="Times New Roman" w:hAnsi="Times New Roman" w:eastAsia="Times New Roman" w:cs="Times New Roman"/>
          <w:b/>
          <w:sz w:val="24"/>
          <w:szCs w:val="24"/>
        </w:rPr>
      </w:pPr>
    </w:p>
    <w:p>
      <w:pPr>
        <w:spacing w:line="240" w:lineRule="auto"/>
        <w:jc w:val="right"/>
        <w:rPr>
          <w:rFonts w:ascii="Times New Roman" w:hAnsi="Times New Roman" w:eastAsia="Times New Roman" w:cs="Times New Roman"/>
          <w:b/>
          <w:sz w:val="24"/>
          <w:szCs w:val="24"/>
        </w:rPr>
      </w:pPr>
    </w:p>
    <w:p>
      <w:pPr>
        <w:spacing w:line="240" w:lineRule="auto"/>
        <w:jc w:val="right"/>
        <w:rPr>
          <w:rFonts w:ascii="Times New Roman" w:hAnsi="Times New Roman" w:eastAsia="Times New Roman" w:cs="Times New Roman"/>
          <w:b/>
          <w:sz w:val="24"/>
          <w:szCs w:val="24"/>
        </w:rPr>
      </w:pPr>
    </w:p>
    <w:p>
      <w:pPr>
        <w:spacing w:line="240" w:lineRule="auto"/>
        <w:jc w:val="right"/>
        <w:rPr>
          <w:rFonts w:ascii="Times New Roman" w:hAnsi="Times New Roman" w:eastAsia="Times New Roman" w:cs="Times New Roman"/>
          <w:b/>
          <w:sz w:val="24"/>
          <w:szCs w:val="24"/>
        </w:rPr>
      </w:pPr>
    </w:p>
    <w:p>
      <w:pPr>
        <w:spacing w:line="240" w:lineRule="auto"/>
        <w:jc w:val="right"/>
        <w:rPr>
          <w:rFonts w:ascii="Times New Roman" w:hAnsi="Times New Roman" w:eastAsia="Times New Roman" w:cs="Times New Roman"/>
          <w:b/>
          <w:sz w:val="24"/>
          <w:szCs w:val="24"/>
        </w:rPr>
      </w:pPr>
    </w:p>
    <w:p>
      <w:pPr>
        <w:spacing w:line="240" w:lineRule="auto"/>
        <w:jc w:val="right"/>
        <w:rPr>
          <w:rFonts w:ascii="Times New Roman" w:hAnsi="Times New Roman" w:eastAsia="Times New Roman" w:cs="Times New Roman"/>
          <w:b/>
          <w:sz w:val="24"/>
          <w:szCs w:val="24"/>
        </w:rPr>
      </w:pPr>
    </w:p>
    <w:p>
      <w:pPr>
        <w:spacing w:line="240" w:lineRule="auto"/>
        <w:jc w:val="righ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before="240" w:after="240" w:line="360" w:lineRule="auto"/>
        <w:jc w:val="center"/>
        <w:rPr>
          <w:rFonts w:ascii="Times New Roman" w:hAnsi="Times New Roman" w:eastAsia="Times New Roman" w:cs="Times New Roman"/>
          <w:b/>
          <w:sz w:val="28"/>
          <w:szCs w:val="28"/>
          <w:rtl w:val="0"/>
        </w:rPr>
      </w:pPr>
    </w:p>
    <w:p>
      <w:pPr>
        <w:spacing w:before="240" w:after="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TABLE OF CONTENTS</w:t>
      </w:r>
    </w:p>
    <w:p>
      <w:pPr>
        <w:pBdr>
          <w:bottom w:val="single" w:color="000000" w:sz="4" w:space="1"/>
        </w:pBdr>
        <w:spacing w:after="36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Title</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Page No.</w:t>
      </w: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ABSTRACT</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4</w:t>
      </w: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ACKNOWLEDGEMENT</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5</w:t>
      </w: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TABLE OF CONTENTS</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6</w:t>
      </w: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LIST OF ACRONYMS</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8</w:t>
      </w: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LIST OF TABLES</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9</w:t>
      </w: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LIST OF FIGURES</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10</w:t>
      </w: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LIST OF APPENDICES</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 xml:space="preserve">            11</w:t>
      </w: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Introduction</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12</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1.1</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What is online library management system?                                      12</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1.2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How to issue a book?</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12</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1.3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How to add/delete or update books?</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12</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Review of Literature</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13</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Previous Works</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13</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3</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Motivation</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14</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4</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Proposed work</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15</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4.1</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Applications and Technologies used</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15</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4.1.1</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NodeJS</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15</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4.1.2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ExpressJS</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15</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4.1.3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MongoDB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16</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4.2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How we started?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17</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4.2.1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Main functionalities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18</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4.2.2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Admin</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22</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5</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Conclusions, Future works and Learning Outcomes</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24</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References</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25</w:t>
      </w: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4"/>
          <w:szCs w:val="24"/>
          <w:rtl w:val="0"/>
        </w:rPr>
        <w:t>Appendices</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26</w:t>
      </w: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before="240" w:after="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LIST OF ACRONYMS</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DBMS             </w:t>
      </w:r>
      <w:r>
        <w:rPr>
          <w:rFonts w:ascii="Times New Roman" w:hAnsi="Times New Roman" w:eastAsia="Times New Roman" w:cs="Times New Roman"/>
          <w:sz w:val="24"/>
          <w:szCs w:val="24"/>
          <w:rtl w:val="0"/>
        </w:rPr>
        <w:t>Database Management System</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env</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Environment Variables</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config</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Configuration</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npm</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sz w:val="24"/>
          <w:szCs w:val="24"/>
          <w:rtl w:val="0"/>
        </w:rPr>
        <w:t>Node Package Manager</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json                </w:t>
      </w:r>
      <w:r>
        <w:rPr>
          <w:rFonts w:ascii="Times New Roman" w:hAnsi="Times New Roman" w:eastAsia="Times New Roman" w:cs="Times New Roman"/>
          <w:sz w:val="24"/>
          <w:szCs w:val="24"/>
          <w:rtl w:val="0"/>
        </w:rPr>
        <w:t>Javascript Object Notation</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api                 </w:t>
      </w:r>
      <w:r>
        <w:rPr>
          <w:rFonts w:ascii="Times New Roman" w:hAnsi="Times New Roman" w:eastAsia="Times New Roman" w:cs="Times New Roman"/>
          <w:color w:val="222222"/>
          <w:sz w:val="24"/>
          <w:szCs w:val="24"/>
          <w:highlight w:val="white"/>
          <w:rtl w:val="0"/>
        </w:rPr>
        <w:t>application program interface</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before="240" w:after="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LIST OF TABLES</w:t>
      </w: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before="240" w:after="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LIST OF FIGURES</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4.1</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Index page of deployed website</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7</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4.2</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Signup page</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8</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4.3 </w:t>
      </w:r>
      <w:r>
        <w:rPr>
          <w:rFonts w:ascii="Times New Roman" w:hAnsi="Times New Roman" w:eastAsia="Times New Roman" w:cs="Times New Roman"/>
          <w:b/>
          <w:sz w:val="24"/>
          <w:szCs w:val="24"/>
          <w:rtl w:val="0"/>
        </w:rPr>
        <w:tab/>
      </w:r>
      <w:r>
        <w:rPr>
          <w:rFonts w:ascii="Times New Roman" w:hAnsi="Times New Roman" w:eastAsia="Times New Roman" w:cs="Times New Roman"/>
          <w:sz w:val="24"/>
          <w:szCs w:val="24"/>
          <w:rtl w:val="0"/>
        </w:rPr>
        <w:t>Our books page</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9</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4.4       </w:t>
      </w:r>
      <w:r>
        <w:rPr>
          <w:rFonts w:ascii="Times New Roman" w:hAnsi="Times New Roman" w:eastAsia="Times New Roman" w:cs="Times New Roman"/>
          <w:sz w:val="24"/>
          <w:szCs w:val="24"/>
          <w:rtl w:val="0"/>
        </w:rPr>
        <w:t>Profile page</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10</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4.5 </w:t>
      </w:r>
      <w:r>
        <w:rPr>
          <w:rFonts w:ascii="Times New Roman" w:hAnsi="Times New Roman" w:eastAsia="Times New Roman" w:cs="Times New Roman"/>
          <w:b/>
          <w:sz w:val="24"/>
          <w:szCs w:val="24"/>
          <w:rtl w:val="0"/>
        </w:rPr>
        <w:tab/>
      </w:r>
      <w:r>
        <w:rPr>
          <w:rFonts w:ascii="Times New Roman" w:hAnsi="Times New Roman" w:eastAsia="Times New Roman" w:cs="Times New Roman"/>
          <w:sz w:val="24"/>
          <w:szCs w:val="24"/>
          <w:rtl w:val="0"/>
        </w:rPr>
        <w:t>Admin page</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11</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4.6</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Add book Form</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12</w:t>
      </w: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line="240" w:lineRule="auto"/>
        <w:jc w:val="left"/>
        <w:rPr>
          <w:rFonts w:ascii="Times New Roman" w:hAnsi="Times New Roman" w:eastAsia="Times New Roman" w:cs="Times New Roman"/>
          <w:b/>
          <w:sz w:val="24"/>
          <w:szCs w:val="24"/>
        </w:rPr>
      </w:pPr>
    </w:p>
    <w:p>
      <w:pPr>
        <w:spacing w:before="240" w:after="240" w:line="360" w:lineRule="auto"/>
        <w:jc w:val="center"/>
        <w:rPr>
          <w:rFonts w:ascii="Times New Roman" w:hAnsi="Times New Roman" w:eastAsia="Times New Roman" w:cs="Times New Roman"/>
          <w:b/>
          <w:sz w:val="28"/>
          <w:szCs w:val="28"/>
        </w:rPr>
      </w:pPr>
    </w:p>
    <w:p>
      <w:pPr>
        <w:spacing w:before="240" w:after="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LIST OF APPENDICES</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A.1</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Starting a Web Server</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27</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A.2</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Defining schema for book</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27</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A.3</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Defining schema for student</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29</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A.4 </w:t>
      </w:r>
      <w:r>
        <w:rPr>
          <w:rFonts w:ascii="Times New Roman" w:hAnsi="Times New Roman" w:eastAsia="Times New Roman" w:cs="Times New Roman"/>
          <w:b/>
          <w:sz w:val="24"/>
          <w:szCs w:val="24"/>
          <w:rtl w:val="0"/>
        </w:rPr>
        <w:tab/>
      </w:r>
      <w:r>
        <w:rPr>
          <w:rFonts w:ascii="Times New Roman" w:hAnsi="Times New Roman" w:eastAsia="Times New Roman" w:cs="Times New Roman"/>
          <w:sz w:val="24"/>
          <w:szCs w:val="24"/>
          <w:rtl w:val="0"/>
        </w:rPr>
        <w:t>Connection of database</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29</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A.5       </w:t>
      </w:r>
      <w:r>
        <w:rPr>
          <w:rFonts w:ascii="Times New Roman" w:hAnsi="Times New Roman" w:eastAsia="Times New Roman" w:cs="Times New Roman"/>
          <w:sz w:val="24"/>
          <w:szCs w:val="24"/>
          <w:rtl w:val="0"/>
        </w:rPr>
        <w:t>APIs</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30</w:t>
      </w: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b/>
          <w:sz w:val="24"/>
          <w:szCs w:val="24"/>
          <w:rtl w:val="0"/>
        </w:rPr>
        <w:t xml:space="preserve">A.5.1 </w:t>
      </w:r>
      <w:r>
        <w:rPr>
          <w:rFonts w:ascii="Times New Roman" w:hAnsi="Times New Roman" w:eastAsia="Times New Roman" w:cs="Times New Roman"/>
          <w:sz w:val="24"/>
          <w:szCs w:val="24"/>
          <w:rtl w:val="0"/>
        </w:rPr>
        <w:t>API for signup</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sz w:val="24"/>
          <w:szCs w:val="24"/>
          <w:rtl w:val="0"/>
        </w:rPr>
        <w:t>30</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b/>
          <w:sz w:val="24"/>
          <w:szCs w:val="24"/>
          <w:rtl w:val="0"/>
        </w:rPr>
        <w:t xml:space="preserve">A.5.2 </w:t>
      </w:r>
      <w:r>
        <w:rPr>
          <w:rFonts w:ascii="Times New Roman" w:hAnsi="Times New Roman" w:eastAsia="Times New Roman" w:cs="Times New Roman"/>
          <w:sz w:val="24"/>
          <w:szCs w:val="24"/>
          <w:rtl w:val="0"/>
        </w:rPr>
        <w:t>API to view books</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33</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            A.5.3 </w:t>
      </w:r>
      <w:r>
        <w:rPr>
          <w:rFonts w:ascii="Times New Roman" w:hAnsi="Times New Roman" w:eastAsia="Times New Roman" w:cs="Times New Roman"/>
          <w:sz w:val="24"/>
          <w:szCs w:val="24"/>
          <w:rtl w:val="0"/>
        </w:rPr>
        <w:t>API to show profile</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sz w:val="24"/>
          <w:szCs w:val="24"/>
          <w:rtl w:val="0"/>
        </w:rPr>
        <w:t>35</w:t>
      </w: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p>
    <w:p>
      <w:pPr>
        <w:spacing w:line="360" w:lineRule="auto"/>
        <w:jc w:val="both"/>
        <w:rPr>
          <w:rFonts w:ascii="Times New Roman" w:hAnsi="Times New Roman" w:eastAsia="Times New Roman" w:cs="Times New Roman"/>
          <w:b/>
          <w:sz w:val="24"/>
          <w:szCs w:val="24"/>
        </w:rPr>
      </w:pPr>
    </w:p>
    <w:p>
      <w:pPr>
        <w:spacing w:line="360" w:lineRule="auto"/>
        <w:ind w:left="0" w:firstLine="0"/>
        <w:rPr>
          <w:rFonts w:ascii="Times New Roman" w:hAnsi="Times New Roman" w:eastAsia="Times New Roman" w:cs="Times New Roman"/>
          <w:b/>
          <w:sz w:val="44"/>
          <w:szCs w:val="44"/>
        </w:rPr>
      </w:pPr>
    </w:p>
    <w:p>
      <w:pPr>
        <w:spacing w:line="360" w:lineRule="auto"/>
        <w:ind w:left="2880" w:firstLine="720"/>
        <w:rPr>
          <w:rFonts w:ascii="Times New Roman" w:hAnsi="Times New Roman" w:eastAsia="Times New Roman" w:cs="Times New Roman"/>
          <w:b/>
          <w:sz w:val="44"/>
          <w:szCs w:val="44"/>
          <w:rtl w:val="0"/>
        </w:rPr>
      </w:pPr>
    </w:p>
    <w:p>
      <w:pPr>
        <w:spacing w:line="360" w:lineRule="auto"/>
        <w:ind w:left="2880" w:firstLine="720"/>
        <w:rPr>
          <w:rFonts w:ascii="Times New Roman" w:hAnsi="Times New Roman" w:eastAsia="Times New Roman" w:cs="Times New Roman"/>
          <w:b/>
          <w:sz w:val="44"/>
          <w:szCs w:val="44"/>
          <w:rtl w:val="0"/>
        </w:rPr>
      </w:pPr>
    </w:p>
    <w:p>
      <w:pPr>
        <w:spacing w:line="360" w:lineRule="auto"/>
        <w:ind w:left="2880" w:firstLine="720"/>
        <w:rPr>
          <w:rFonts w:ascii="Times New Roman" w:hAnsi="Times New Roman" w:eastAsia="Times New Roman" w:cs="Times New Roman"/>
          <w:b/>
          <w:sz w:val="44"/>
          <w:szCs w:val="44"/>
          <w:rtl w:val="0"/>
        </w:rPr>
      </w:pPr>
    </w:p>
    <w:p>
      <w:pPr>
        <w:spacing w:line="360" w:lineRule="auto"/>
        <w:ind w:left="2880" w:firstLine="720"/>
        <w:rPr>
          <w:rFonts w:ascii="Times New Roman" w:hAnsi="Times New Roman" w:eastAsia="Times New Roman" w:cs="Times New Roman"/>
          <w:b/>
          <w:sz w:val="44"/>
          <w:szCs w:val="44"/>
          <w:rtl w:val="0"/>
        </w:rPr>
      </w:pPr>
    </w:p>
    <w:p>
      <w:pPr>
        <w:spacing w:line="360" w:lineRule="auto"/>
        <w:ind w:left="2880" w:firstLine="720"/>
        <w:rPr>
          <w:rFonts w:ascii="Times New Roman" w:hAnsi="Times New Roman" w:eastAsia="Times New Roman" w:cs="Times New Roman"/>
          <w:b/>
          <w:sz w:val="44"/>
          <w:szCs w:val="44"/>
          <w:rtl w:val="0"/>
        </w:rPr>
      </w:pPr>
    </w:p>
    <w:p>
      <w:pPr>
        <w:spacing w:line="360" w:lineRule="auto"/>
        <w:ind w:left="2880" w:firstLine="720"/>
        <w:rPr>
          <w:rFonts w:ascii="Times New Roman" w:hAnsi="Times New Roman" w:eastAsia="Times New Roman" w:cs="Times New Roman"/>
          <w:b/>
          <w:sz w:val="44"/>
          <w:szCs w:val="44"/>
          <w:rtl w:val="0"/>
        </w:rPr>
      </w:pPr>
    </w:p>
    <w:p>
      <w:pPr>
        <w:spacing w:line="360" w:lineRule="auto"/>
        <w:ind w:left="2880" w:firstLine="720"/>
        <w:rPr>
          <w:rFonts w:ascii="Times New Roman" w:hAnsi="Times New Roman" w:eastAsia="Times New Roman" w:cs="Times New Roman"/>
          <w:b/>
          <w:sz w:val="44"/>
          <w:szCs w:val="44"/>
        </w:rPr>
      </w:pPr>
      <w:r>
        <w:rPr>
          <w:rFonts w:ascii="Times New Roman" w:hAnsi="Times New Roman" w:eastAsia="Times New Roman" w:cs="Times New Roman"/>
          <w:b/>
          <w:sz w:val="44"/>
          <w:szCs w:val="44"/>
          <w:rtl w:val="0"/>
        </w:rPr>
        <w:t>Chapter 1</w:t>
      </w:r>
    </w:p>
    <w:p>
      <w:pPr>
        <w:spacing w:line="36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44"/>
          <w:szCs w:val="44"/>
          <w:rtl w:val="0"/>
        </w:rPr>
        <w:t>Introduction</w:t>
      </w:r>
    </w:p>
    <w:p>
      <w:pPr>
        <w:spacing w:line="360" w:lineRule="auto"/>
        <w:jc w:val="center"/>
        <w:rPr>
          <w:rFonts w:ascii="Times New Roman" w:hAnsi="Times New Roman" w:eastAsia="Times New Roman" w:cs="Times New Roman"/>
          <w:b/>
          <w:sz w:val="36"/>
          <w:szCs w:val="36"/>
        </w:rPr>
      </w:pPr>
    </w:p>
    <w:p>
      <w:pPr>
        <w:numPr>
          <w:ilvl w:val="1"/>
          <w:numId w:val="1"/>
        </w:numPr>
        <w:spacing w:before="240" w:after="240" w:line="360" w:lineRule="auto"/>
        <w:ind w:left="7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What is Online library management system?</w:t>
      </w:r>
    </w:p>
    <w:p>
      <w:pPr>
        <w:spacing w:after="12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Online library management system is a web application designed to help librarian in hassle free management of book library in an organisation by using various features such as add/delete/update books and view student records. It also allows students to search for availability of books, checks books issued against their name and due date of the return of these books from the comforts of their room. Students can also apply filters while searching for books such as category, author’s name to make searching convenient.</w:t>
      </w:r>
    </w:p>
    <w:p>
      <w:pPr>
        <w:spacing w:after="120" w:line="360" w:lineRule="auto"/>
        <w:jc w:val="both"/>
        <w:rPr>
          <w:rFonts w:ascii="Times New Roman" w:hAnsi="Times New Roman" w:eastAsia="Times New Roman" w:cs="Times New Roman"/>
          <w:sz w:val="24"/>
          <w:szCs w:val="24"/>
        </w:rPr>
      </w:pPr>
    </w:p>
    <w:p>
      <w:pPr>
        <w:numPr>
          <w:ilvl w:val="1"/>
          <w:numId w:val="1"/>
        </w:numPr>
        <w:spacing w:line="360" w:lineRule="auto"/>
        <w:ind w:left="72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How to issue a book?</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Online library management system provides an option to login with your username and password, given that you have already registered on the website. It provides a signup page where you have to fill in some details to have your account set up. Once registered on the website you are eligible to login. Once logged in, users can find  required books by applying proper filters. Thereafter he can issue the book.</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p>
    <w:p>
      <w:pPr>
        <w:numPr>
          <w:ilvl w:val="1"/>
          <w:numId w:val="1"/>
        </w:numPr>
        <w:spacing w:line="360" w:lineRule="auto"/>
        <w:ind w:left="72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How to add/delete or update books?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add/delete or update books from the database admin/librarian will have to login with his admin username and password. Post login the admin can add/delete or update books from the database.</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tl w:val="0"/>
        </w:rPr>
        <w:t>Chapter 2</w:t>
      </w:r>
    </w:p>
    <w:p>
      <w:pPr>
        <w:spacing w:line="360" w:lineRule="auto"/>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tl w:val="0"/>
        </w:rPr>
        <w:t>Review of Literature</w:t>
      </w:r>
    </w:p>
    <w:p>
      <w:pPr>
        <w:spacing w:line="360" w:lineRule="auto"/>
        <w:jc w:val="center"/>
        <w:rPr>
          <w:rFonts w:ascii="Times New Roman" w:hAnsi="Times New Roman" w:eastAsia="Times New Roman" w:cs="Times New Roman"/>
          <w:b/>
          <w:sz w:val="36"/>
          <w:szCs w:val="36"/>
        </w:rPr>
      </w:pPr>
    </w:p>
    <w:p>
      <w:pPr>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2.1</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Previous Works</w:t>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There are various other web applications which provide library management facilities over the internet. In our work, we have included the latest web technologies and compiled into our project. </w:t>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Early mechanization came in 1936, when the University of Texas began using a punch card system to manage library circulation. In the 1960s due to the growth of computer technologies library automation was born. During the 1970s-1980s integrated library management systems appeared which included hardwares and softwares. In the 2000s due to growth of the internet, online web based portals came into existence to empower users. It allowed users to reserve or renew books and authenticate themselves to library subscribed online databases.</w:t>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Our project also serves as a database management system for the institution maintaining the library. DBMS makes it possible for users to create, edit and update data in database files. Once created, the DBMS makes it possible to store and retrieve data from those database files.</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tl w:val="0"/>
        </w:rPr>
        <w:t>Chapter 3</w:t>
      </w:r>
    </w:p>
    <w:p>
      <w:pPr>
        <w:spacing w:line="360" w:lineRule="auto"/>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tl w:val="0"/>
        </w:rPr>
        <w:t>Motivation</w:t>
      </w:r>
    </w:p>
    <w:p>
      <w:pPr>
        <w:spacing w:line="360" w:lineRule="auto"/>
        <w:jc w:val="center"/>
        <w:rPr>
          <w:rFonts w:ascii="Times New Roman" w:hAnsi="Times New Roman" w:eastAsia="Times New Roman" w:cs="Times New Roman"/>
          <w:b/>
          <w:sz w:val="44"/>
          <w:szCs w:val="44"/>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Inspiration for the project came from our own campus library experiences. Our institution uses a manual system for issuing books. Students have to physically visit the library to search for books and to view their records. Such manual system is ineffective due to the following bottleneck and drawback associated with it-</w:t>
      </w:r>
    </w:p>
    <w:p>
      <w:pPr>
        <w:numPr>
          <w:ilvl w:val="0"/>
          <w:numId w:val="2"/>
        </w:numPr>
        <w:spacing w:line="360" w:lineRule="auto"/>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Students had to visit the library to search for books..</w:t>
      </w:r>
    </w:p>
    <w:p>
      <w:pPr>
        <w:numPr>
          <w:ilvl w:val="0"/>
          <w:numId w:val="2"/>
        </w:numPr>
        <w:spacing w:line="360" w:lineRule="auto"/>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Students had to be physically present to check their profile.</w:t>
      </w:r>
    </w:p>
    <w:p>
      <w:pPr>
        <w:numPr>
          <w:ilvl w:val="0"/>
          <w:numId w:val="2"/>
        </w:numPr>
        <w:spacing w:line="360" w:lineRule="auto"/>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Tiresome process to check for availability of books.</w:t>
      </w:r>
    </w:p>
    <w:p>
      <w:pPr>
        <w:numPr>
          <w:ilvl w:val="0"/>
          <w:numId w:val="2"/>
        </w:numPr>
        <w:spacing w:line="360" w:lineRule="auto"/>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Central library system present in the campus is restricted only to library premises.</w:t>
      </w:r>
    </w:p>
    <w:p>
      <w:pPr>
        <w:numPr>
          <w:ilvl w:val="0"/>
          <w:numId w:val="2"/>
        </w:numPr>
        <w:spacing w:line="360" w:lineRule="auto"/>
        <w:ind w:left="720" w:hanging="36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Manual entries can sometimes lead to discrepancies.</w:t>
      </w:r>
    </w:p>
    <w:p>
      <w:pPr>
        <w:spacing w:line="360" w:lineRule="auto"/>
        <w:ind w:left="0" w:firstLine="0"/>
        <w:jc w:val="both"/>
        <w:rPr>
          <w:rFonts w:ascii="Times New Roman" w:hAnsi="Times New Roman" w:eastAsia="Times New Roman" w:cs="Times New Roman"/>
          <w:sz w:val="24"/>
          <w:szCs w:val="24"/>
        </w:rPr>
      </w:pPr>
    </w:p>
    <w:p>
      <w:pPr>
        <w:spacing w:line="36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Therefore it calls for the need of an automated online car booking and database management system. It provides a convenient method for users to book a car. It also allows the institution to effectively manage their library.</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b/>
          <w:sz w:val="44"/>
          <w:szCs w:val="44"/>
          <w:rtl w:val="0"/>
        </w:rPr>
      </w:pPr>
    </w:p>
    <w:p>
      <w:pPr>
        <w:spacing w:line="360" w:lineRule="auto"/>
        <w:jc w:val="center"/>
        <w:rPr>
          <w:rFonts w:ascii="Times New Roman" w:hAnsi="Times New Roman" w:eastAsia="Times New Roman" w:cs="Times New Roman"/>
          <w:b/>
          <w:sz w:val="44"/>
          <w:szCs w:val="44"/>
          <w:rtl w:val="0"/>
        </w:rPr>
      </w:pPr>
    </w:p>
    <w:p>
      <w:pPr>
        <w:spacing w:line="360" w:lineRule="auto"/>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tl w:val="0"/>
        </w:rPr>
        <w:t>Chapter 4</w:t>
      </w:r>
    </w:p>
    <w:p>
      <w:pPr>
        <w:spacing w:line="360" w:lineRule="auto"/>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tl w:val="0"/>
        </w:rPr>
        <w:t>Proposed Work</w:t>
      </w:r>
    </w:p>
    <w:p>
      <w:pPr>
        <w:spacing w:line="360" w:lineRule="auto"/>
        <w:jc w:val="center"/>
        <w:rPr>
          <w:rFonts w:ascii="Times New Roman" w:hAnsi="Times New Roman" w:eastAsia="Times New Roman" w:cs="Times New Roman"/>
          <w:b/>
          <w:sz w:val="44"/>
          <w:szCs w:val="44"/>
        </w:rPr>
      </w:pPr>
    </w:p>
    <w:p>
      <w:pPr>
        <w:spacing w:after="20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4.1 Applications and Technologies Used</w:t>
      </w:r>
    </w:p>
    <w:p>
      <w:pPr>
        <w:spacing w:after="20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4.1.1 NodeJS</w:t>
      </w:r>
    </w:p>
    <w:p>
      <w:pPr>
        <w:spacing w:after="2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Node</w:t>
      </w:r>
      <w:r>
        <w:rPr>
          <w:rFonts w:ascii="Times New Roman" w:hAnsi="Times New Roman" w:eastAsia="Times New Roman" w:cs="Times New Roman"/>
          <w:b/>
          <w:sz w:val="24"/>
          <w:szCs w:val="24"/>
          <w:rtl w:val="0"/>
        </w:rPr>
        <w:t>.</w:t>
      </w:r>
      <w:r>
        <w:rPr>
          <w:rFonts w:ascii="Times New Roman" w:hAnsi="Times New Roman" w:eastAsia="Times New Roman" w:cs="Times New Roman"/>
          <w:sz w:val="24"/>
          <w:szCs w:val="24"/>
          <w:rtl w:val="0"/>
        </w:rPr>
        <w:t>js [1] is an open source, cross-platform runtime environment for developing server-side and networking applications. Node.js applications are written in JavaScript, and can be run within the Node.js runtime on OS X, Microsoft Windows, and Linux. Node.js also provides a rich library of various JavaScript modules which simplifies the development of web applications using Node.js to a great extent. Consequently, Node.js represents a "JavaScript everywhere" paradigm, unifying web application development around a single programming language, rather than different languages for server- and client-side scripts.</w:t>
      </w:r>
    </w:p>
    <w:p>
      <w:pPr>
        <w:spacing w:after="200" w:line="360" w:lineRule="auto"/>
        <w:rPr>
          <w:rFonts w:ascii="Times New Roman" w:hAnsi="Times New Roman" w:eastAsia="Times New Roman" w:cs="Times New Roman"/>
          <w:sz w:val="24"/>
          <w:szCs w:val="24"/>
        </w:rPr>
      </w:pPr>
    </w:p>
    <w:p>
      <w:pPr>
        <w:spacing w:after="20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4.1.2 ExpressJS</w:t>
      </w:r>
    </w:p>
    <w:p>
      <w:pPr>
        <w:spacing w:after="2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Express.js [2] is a minimal and flexible Node.js web application framework that provides a robust set of features for web and mobile applications. It is an open source framework developed and maintained by the Node.js foundation.</w:t>
      </w:r>
    </w:p>
    <w:p>
      <w:pPr>
        <w:spacing w:after="2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Some of the core features of Express framework:</w:t>
      </w:r>
    </w:p>
    <w:p>
      <w:pPr>
        <w:numPr>
          <w:ilvl w:val="0"/>
          <w:numId w:val="3"/>
        </w:numPr>
        <w:spacing w:before="280" w:line="360" w:lineRule="auto"/>
        <w:ind w:left="720" w:hanging="360"/>
        <w:jc w:val="both"/>
      </w:pPr>
      <w:r>
        <w:rPr>
          <w:rFonts w:ascii="Times New Roman" w:hAnsi="Times New Roman" w:eastAsia="Times New Roman" w:cs="Times New Roman"/>
          <w:sz w:val="24"/>
          <w:szCs w:val="24"/>
          <w:rtl w:val="0"/>
        </w:rPr>
        <w:t xml:space="preserve">It can be used to design single-page and multi-page and hybrid web applications. </w:t>
      </w:r>
    </w:p>
    <w:p>
      <w:pPr>
        <w:numPr>
          <w:ilvl w:val="0"/>
          <w:numId w:val="3"/>
        </w:numPr>
        <w:spacing w:line="360" w:lineRule="auto"/>
        <w:ind w:left="720" w:hanging="360"/>
        <w:jc w:val="both"/>
      </w:pPr>
      <w:r>
        <w:rPr>
          <w:rFonts w:ascii="Times New Roman" w:hAnsi="Times New Roman" w:eastAsia="Times New Roman" w:cs="Times New Roman"/>
          <w:sz w:val="24"/>
          <w:szCs w:val="24"/>
          <w:rtl w:val="0"/>
        </w:rPr>
        <w:t>It allows to setup middleware to respond to HTTP Requests.</w:t>
      </w:r>
    </w:p>
    <w:p>
      <w:pPr>
        <w:numPr>
          <w:ilvl w:val="0"/>
          <w:numId w:val="3"/>
        </w:numPr>
        <w:spacing w:after="280" w:line="360" w:lineRule="auto"/>
        <w:ind w:left="720" w:hanging="360"/>
        <w:jc w:val="both"/>
      </w:pPr>
      <w:r>
        <w:rPr>
          <w:rFonts w:ascii="Times New Roman" w:hAnsi="Times New Roman" w:eastAsia="Times New Roman" w:cs="Times New Roman"/>
          <w:sz w:val="24"/>
          <w:szCs w:val="24"/>
          <w:rtl w:val="0"/>
        </w:rPr>
        <w:t>It allows to dynamically render HTML Pages based on passing arguments to templates.</w:t>
      </w:r>
    </w:p>
    <w:p>
      <w:pPr>
        <w:spacing w:before="280" w:after="280" w:line="360" w:lineRule="auto"/>
        <w:jc w:val="both"/>
        <w:rPr>
          <w:rFonts w:ascii="Times New Roman" w:hAnsi="Times New Roman" w:eastAsia="Times New Roman" w:cs="Times New Roman"/>
          <w:sz w:val="24"/>
          <w:szCs w:val="24"/>
        </w:rPr>
      </w:pPr>
    </w:p>
    <w:p>
      <w:pPr>
        <w:spacing w:before="280" w:after="28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Various dependencies used:</w:t>
      </w:r>
    </w:p>
    <w:p>
      <w:pPr>
        <w:numPr>
          <w:ilvl w:val="0"/>
          <w:numId w:val="4"/>
        </w:numPr>
        <w:spacing w:before="280" w:line="360" w:lineRule="auto"/>
        <w:ind w:left="720" w:hanging="360"/>
        <w:jc w:val="both"/>
        <w:rPr>
          <w:sz w:val="24"/>
          <w:szCs w:val="24"/>
        </w:rPr>
      </w:pPr>
      <w:r>
        <w:rPr>
          <w:rFonts w:ascii="Times New Roman" w:hAnsi="Times New Roman" w:eastAsia="Times New Roman" w:cs="Times New Roman"/>
          <w:sz w:val="24"/>
          <w:szCs w:val="24"/>
          <w:rtl w:val="0"/>
        </w:rPr>
        <w:t>dotenv</w:t>
      </w:r>
    </w:p>
    <w:p>
      <w:pPr>
        <w:numPr>
          <w:ilvl w:val="0"/>
          <w:numId w:val="4"/>
        </w:numPr>
        <w:spacing w:line="360" w:lineRule="auto"/>
        <w:ind w:left="720" w:hanging="360"/>
        <w:jc w:val="both"/>
        <w:rPr>
          <w:sz w:val="24"/>
          <w:szCs w:val="24"/>
        </w:rPr>
      </w:pPr>
      <w:r>
        <w:rPr>
          <w:rFonts w:ascii="Times New Roman" w:hAnsi="Times New Roman" w:eastAsia="Times New Roman" w:cs="Times New Roman"/>
          <w:sz w:val="24"/>
          <w:szCs w:val="24"/>
          <w:rtl w:val="0"/>
        </w:rPr>
        <w:t>ejs (Embedded JavaScript Templates)</w:t>
      </w:r>
    </w:p>
    <w:p>
      <w:pPr>
        <w:numPr>
          <w:ilvl w:val="0"/>
          <w:numId w:val="4"/>
        </w:numPr>
        <w:spacing w:line="360" w:lineRule="auto"/>
        <w:ind w:left="720" w:hanging="360"/>
        <w:jc w:val="both"/>
        <w:rPr>
          <w:sz w:val="24"/>
          <w:szCs w:val="24"/>
        </w:rPr>
      </w:pPr>
      <w:r>
        <w:rPr>
          <w:rFonts w:ascii="Times New Roman" w:hAnsi="Times New Roman" w:eastAsia="Times New Roman" w:cs="Times New Roman"/>
          <w:sz w:val="24"/>
          <w:szCs w:val="24"/>
          <w:rtl w:val="0"/>
        </w:rPr>
        <w:t>cookie-parser</w:t>
      </w:r>
    </w:p>
    <w:p>
      <w:pPr>
        <w:numPr>
          <w:ilvl w:val="0"/>
          <w:numId w:val="4"/>
        </w:numPr>
        <w:spacing w:line="360" w:lineRule="auto"/>
        <w:ind w:left="720" w:hanging="360"/>
        <w:jc w:val="both"/>
        <w:rPr>
          <w:sz w:val="24"/>
          <w:szCs w:val="24"/>
        </w:rPr>
      </w:pPr>
      <w:r>
        <w:rPr>
          <w:rFonts w:ascii="Times New Roman" w:hAnsi="Times New Roman" w:eastAsia="Times New Roman" w:cs="Times New Roman"/>
          <w:sz w:val="24"/>
          <w:szCs w:val="24"/>
          <w:rtl w:val="0"/>
        </w:rPr>
        <w:t>nodemailer</w:t>
      </w:r>
    </w:p>
    <w:p>
      <w:pPr>
        <w:numPr>
          <w:ilvl w:val="0"/>
          <w:numId w:val="4"/>
        </w:numPr>
        <w:spacing w:line="360" w:lineRule="auto"/>
        <w:ind w:left="720" w:hanging="360"/>
        <w:jc w:val="both"/>
        <w:rPr>
          <w:sz w:val="24"/>
          <w:szCs w:val="24"/>
        </w:rPr>
      </w:pPr>
      <w:r>
        <w:rPr>
          <w:rFonts w:ascii="Times New Roman" w:hAnsi="Times New Roman" w:eastAsia="Times New Roman" w:cs="Times New Roman"/>
          <w:sz w:val="24"/>
          <w:szCs w:val="24"/>
          <w:rtl w:val="0"/>
        </w:rPr>
        <w:t>mongoose</w:t>
      </w:r>
    </w:p>
    <w:p>
      <w:pPr>
        <w:numPr>
          <w:ilvl w:val="0"/>
          <w:numId w:val="4"/>
        </w:numPr>
        <w:spacing w:line="360" w:lineRule="auto"/>
        <w:ind w:left="720" w:hanging="360"/>
        <w:jc w:val="both"/>
        <w:rPr>
          <w:sz w:val="24"/>
          <w:szCs w:val="24"/>
        </w:rPr>
      </w:pPr>
      <w:r>
        <w:rPr>
          <w:rFonts w:ascii="Times New Roman" w:hAnsi="Times New Roman" w:eastAsia="Times New Roman" w:cs="Times New Roman"/>
          <w:sz w:val="24"/>
          <w:szCs w:val="24"/>
          <w:rtl w:val="0"/>
        </w:rPr>
        <w:t>bcrypt</w:t>
      </w:r>
    </w:p>
    <w:p>
      <w:pPr>
        <w:numPr>
          <w:ilvl w:val="0"/>
          <w:numId w:val="4"/>
        </w:numPr>
        <w:spacing w:line="360" w:lineRule="auto"/>
        <w:ind w:left="720" w:hanging="360"/>
        <w:jc w:val="both"/>
        <w:rPr>
          <w:sz w:val="24"/>
          <w:szCs w:val="24"/>
        </w:rPr>
      </w:pPr>
      <w:r>
        <w:rPr>
          <w:rFonts w:ascii="Times New Roman" w:hAnsi="Times New Roman" w:eastAsia="Times New Roman" w:cs="Times New Roman"/>
          <w:sz w:val="24"/>
          <w:szCs w:val="24"/>
          <w:rtl w:val="0"/>
        </w:rPr>
        <w:t>passport</w:t>
      </w:r>
    </w:p>
    <w:p>
      <w:pPr>
        <w:numPr>
          <w:ilvl w:val="0"/>
          <w:numId w:val="4"/>
        </w:numPr>
        <w:spacing w:after="280" w:line="360" w:lineRule="auto"/>
        <w:ind w:left="720" w:hanging="360"/>
        <w:jc w:val="both"/>
        <w:rPr>
          <w:sz w:val="24"/>
          <w:szCs w:val="24"/>
        </w:rPr>
      </w:pPr>
      <w:r>
        <w:rPr>
          <w:rFonts w:ascii="Times New Roman" w:hAnsi="Times New Roman" w:eastAsia="Times New Roman" w:cs="Times New Roman"/>
          <w:sz w:val="24"/>
          <w:szCs w:val="24"/>
          <w:rtl w:val="0"/>
        </w:rPr>
        <w:t>body-parser, and so on.</w:t>
      </w:r>
    </w:p>
    <w:p>
      <w:pPr>
        <w:spacing w:after="280" w:line="360" w:lineRule="auto"/>
        <w:jc w:val="both"/>
        <w:rPr>
          <w:rFonts w:ascii="Times New Roman" w:hAnsi="Times New Roman" w:eastAsia="Times New Roman" w:cs="Times New Roman"/>
          <w:sz w:val="24"/>
          <w:szCs w:val="24"/>
        </w:rPr>
      </w:pPr>
    </w:p>
    <w:p>
      <w:pPr>
        <w:spacing w:after="280" w:line="360" w:lineRule="auto"/>
        <w:jc w:val="both"/>
        <w:rPr>
          <w:rFonts w:ascii="Times New Roman" w:hAnsi="Times New Roman" w:eastAsia="Times New Roman" w:cs="Times New Roman"/>
          <w:sz w:val="24"/>
          <w:szCs w:val="24"/>
        </w:rPr>
      </w:pPr>
    </w:p>
    <w:p>
      <w:pPr>
        <w:spacing w:after="20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4.1.3 MongoDB</w:t>
      </w:r>
    </w:p>
    <w:p>
      <w:pPr>
        <w:spacing w:before="280" w:after="28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MongoDB, the most popular NoSQL database, is an open-source document-oriented database. The term ‘NoSQL’ means ‘non-relational’. It means that MongoDB isn’t based on the table-like relational database structure but provides an altogether different mechanism for storage and retrieval of data. This format of storage is called BSON ( similar to JSON format) .</w:t>
      </w:r>
    </w:p>
    <w:p>
      <w:pPr>
        <w:spacing w:before="280" w:after="28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MongoDB is available under General Public license for free, and it is also available under Commercial license from the manufacturer.</w:t>
      </w:r>
    </w:p>
    <w:p>
      <w:pPr>
        <w:spacing w:before="280" w:after="280" w:line="360" w:lineRule="auto"/>
        <w:jc w:val="both"/>
        <w:rPr>
          <w:rFonts w:ascii="Times New Roman" w:hAnsi="Times New Roman" w:eastAsia="Times New Roman" w:cs="Times New Roman"/>
          <w:sz w:val="24"/>
          <w:szCs w:val="24"/>
        </w:rPr>
      </w:pPr>
    </w:p>
    <w:p>
      <w:pPr>
        <w:spacing w:before="280" w:after="280" w:line="360" w:lineRule="auto"/>
        <w:jc w:val="both"/>
        <w:rPr>
          <w:rFonts w:ascii="Times New Roman" w:hAnsi="Times New Roman" w:eastAsia="Times New Roman" w:cs="Times New Roman"/>
          <w:sz w:val="24"/>
          <w:szCs w:val="24"/>
        </w:rPr>
      </w:pPr>
    </w:p>
    <w:p>
      <w:pPr>
        <w:spacing w:before="280" w:after="280" w:line="360" w:lineRule="auto"/>
        <w:jc w:val="both"/>
        <w:rPr>
          <w:rFonts w:ascii="Times New Roman" w:hAnsi="Times New Roman" w:eastAsia="Times New Roman" w:cs="Times New Roman"/>
          <w:sz w:val="24"/>
          <w:szCs w:val="24"/>
        </w:rPr>
      </w:pPr>
    </w:p>
    <w:p>
      <w:pPr>
        <w:spacing w:before="280" w:after="280" w:line="360" w:lineRule="auto"/>
        <w:jc w:val="both"/>
        <w:rPr>
          <w:rFonts w:ascii="Times New Roman" w:hAnsi="Times New Roman" w:eastAsia="Times New Roman" w:cs="Times New Roman"/>
          <w:sz w:val="24"/>
          <w:szCs w:val="24"/>
        </w:rPr>
      </w:pPr>
    </w:p>
    <w:p>
      <w:pPr>
        <w:spacing w:after="200" w:line="360" w:lineRule="auto"/>
        <w:rPr>
          <w:rFonts w:ascii="Times New Roman" w:hAnsi="Times New Roman" w:eastAsia="Times New Roman" w:cs="Times New Roman"/>
          <w:b/>
          <w:sz w:val="28"/>
          <w:szCs w:val="28"/>
          <w:rtl w:val="0"/>
        </w:rPr>
      </w:pPr>
    </w:p>
    <w:p>
      <w:pPr>
        <w:spacing w:after="200" w:line="360" w:lineRule="auto"/>
        <w:rPr>
          <w:rFonts w:ascii="Times New Roman" w:hAnsi="Times New Roman" w:eastAsia="Times New Roman" w:cs="Times New Roman"/>
          <w:b/>
          <w:sz w:val="28"/>
          <w:szCs w:val="28"/>
          <w:rtl w:val="0"/>
        </w:rPr>
      </w:pPr>
    </w:p>
    <w:p>
      <w:pPr>
        <w:spacing w:after="20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4.2 How we started?</w:t>
      </w:r>
    </w:p>
    <w:p>
      <w:pPr>
        <w:spacing w:after="2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Firstly the project started by building its backend server, creating various APIs to receive request</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by the frontend part of the website. The backend server is built using the most common and widely used framework ExpressJS which runs on the environment served by NodeJS. Initially the server runs on the localhost during the development phase of the project. We used a port of 5000 to run and develop the website locally.</w:t>
      </w:r>
    </w:p>
    <w:p>
      <w:pPr>
        <w:spacing w:after="200" w:line="360" w:lineRule="auto"/>
        <w:jc w:val="both"/>
        <w:rPr>
          <w:rFonts w:ascii="Times New Roman" w:hAnsi="Times New Roman" w:eastAsia="Times New Roman" w:cs="Times New Roman"/>
          <w:sz w:val="24"/>
          <w:szCs w:val="24"/>
        </w:rPr>
      </w:pPr>
    </w:p>
    <w:p>
      <w:pPr>
        <w:spacing w:after="2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That is, the link to the development site was:</w:t>
      </w:r>
    </w:p>
    <w:p>
      <w:pPr>
        <w:spacing w:after="200" w:line="360" w:lineRule="auto"/>
        <w:jc w:val="center"/>
        <w:rPr>
          <w:rFonts w:ascii="Courier New" w:hAnsi="Courier New" w:eastAsia="Courier New" w:cs="Courier New"/>
          <w:sz w:val="20"/>
          <w:szCs w:val="20"/>
        </w:rPr>
      </w:pPr>
      <w:r>
        <w:fldChar w:fldCharType="begin"/>
      </w:r>
      <w:r>
        <w:instrText xml:space="preserve"> HYPERLINK "http://localhost:3000/" \h </w:instrText>
      </w:r>
      <w:r>
        <w:fldChar w:fldCharType="separate"/>
      </w:r>
      <w:r>
        <w:rPr>
          <w:rFonts w:ascii="Courier New" w:hAnsi="Courier New" w:eastAsia="Courier New" w:cs="Courier New"/>
          <w:color w:val="0000FF"/>
          <w:sz w:val="20"/>
          <w:szCs w:val="20"/>
          <w:u w:val="single"/>
          <w:rtl w:val="0"/>
        </w:rPr>
        <w:t>http://localhost:5000/</w:t>
      </w:r>
      <w:r>
        <w:rPr>
          <w:rFonts w:ascii="Courier New" w:hAnsi="Courier New" w:eastAsia="Courier New" w:cs="Courier New"/>
          <w:color w:val="0000FF"/>
          <w:sz w:val="20"/>
          <w:szCs w:val="20"/>
          <w:u w:val="single"/>
          <w:rtl w:val="0"/>
        </w:rPr>
        <w:fldChar w:fldCharType="end"/>
      </w:r>
    </w:p>
    <w:p>
      <w:pPr>
        <w:spacing w:after="200" w:line="360" w:lineRule="auto"/>
        <w:jc w:val="center"/>
        <w:rPr>
          <w:rFonts w:ascii="Courier New" w:hAnsi="Courier New" w:eastAsia="Courier New" w:cs="Courier New"/>
          <w:sz w:val="20"/>
          <w:szCs w:val="20"/>
        </w:rPr>
      </w:pPr>
    </w:p>
    <w:p>
      <w:pPr>
        <w:spacing w:after="2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Currently we have deployed the project on the platform Heroku which provides free deploying service for any projects based on NodeJS, Flask, Django, etc.</w:t>
      </w:r>
    </w:p>
    <w:p>
      <w:pPr>
        <w:spacing w:after="200" w:line="360" w:lineRule="auto"/>
        <w:jc w:val="both"/>
        <w:rPr>
          <w:rFonts w:ascii="Times New Roman" w:hAnsi="Times New Roman" w:eastAsia="Times New Roman" w:cs="Times New Roman"/>
          <w:sz w:val="24"/>
          <w:szCs w:val="24"/>
        </w:rPr>
      </w:pPr>
    </w:p>
    <w:p>
      <w:pPr>
        <w:spacing w:after="20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link to which the project has been deployed is </w:t>
      </w:r>
    </w:p>
    <w:p>
      <w:pPr>
        <w:spacing w:after="200" w:line="360" w:lineRule="auto"/>
        <w:jc w:val="center"/>
        <w:rPr>
          <w:rFonts w:ascii="Courier New" w:hAnsi="Courier New" w:eastAsia="Courier New" w:cs="Courier New"/>
          <w:color w:val="4A86E8"/>
          <w:sz w:val="20"/>
          <w:szCs w:val="20"/>
          <w:u w:val="single"/>
        </w:rPr>
      </w:pPr>
      <w:r>
        <w:rPr>
          <w:rFonts w:ascii="Courier New" w:hAnsi="Courier New" w:eastAsia="Courier New" w:cs="Courier New"/>
          <w:color w:val="4A86E8"/>
          <w:sz w:val="20"/>
          <w:szCs w:val="20"/>
          <w:u w:val="single"/>
          <w:rtl w:val="0"/>
        </w:rPr>
        <w:t>https://online-library-iiituna.herokuapp.com/</w:t>
      </w:r>
    </w:p>
    <w:p>
      <w:pPr>
        <w:spacing w:before="280" w:after="280" w:line="360" w:lineRule="auto"/>
        <w:rPr>
          <w:rFonts w:ascii="Times New Roman" w:hAnsi="Times New Roman" w:eastAsia="Times New Roman" w:cs="Times New Roman"/>
          <w:b/>
          <w:sz w:val="24"/>
          <w:szCs w:val="24"/>
        </w:rPr>
      </w:pPr>
    </w:p>
    <w:p>
      <w:pPr>
        <w:spacing w:before="280" w:after="280" w:line="360" w:lineRule="auto"/>
        <w:rPr>
          <w:rFonts w:ascii="Times New Roman" w:hAnsi="Times New Roman" w:eastAsia="Times New Roman" w:cs="Times New Roman"/>
          <w:b/>
          <w:sz w:val="24"/>
          <w:szCs w:val="24"/>
        </w:rPr>
      </w:pPr>
    </w:p>
    <w:p>
      <w:pPr>
        <w:spacing w:before="280" w:after="280" w:line="360" w:lineRule="auto"/>
        <w:rPr>
          <w:rFonts w:ascii="Times New Roman" w:hAnsi="Times New Roman" w:eastAsia="Times New Roman" w:cs="Times New Roman"/>
          <w:b/>
          <w:sz w:val="24"/>
          <w:szCs w:val="24"/>
        </w:rPr>
      </w:pPr>
    </w:p>
    <w:p>
      <w:pPr>
        <w:spacing w:before="280" w:after="280" w:line="360" w:lineRule="auto"/>
        <w:rPr>
          <w:rFonts w:ascii="Times New Roman" w:hAnsi="Times New Roman" w:eastAsia="Times New Roman" w:cs="Times New Roman"/>
          <w:b/>
          <w:sz w:val="24"/>
          <w:szCs w:val="24"/>
        </w:rPr>
      </w:pPr>
    </w:p>
    <w:p>
      <w:pPr>
        <w:spacing w:before="280" w:after="280" w:line="360" w:lineRule="auto"/>
        <w:rPr>
          <w:rFonts w:ascii="Times New Roman" w:hAnsi="Times New Roman" w:eastAsia="Times New Roman" w:cs="Times New Roman"/>
          <w:b/>
          <w:sz w:val="24"/>
          <w:szCs w:val="24"/>
          <w:rtl w:val="0"/>
        </w:rPr>
      </w:pPr>
    </w:p>
    <w:p>
      <w:pPr>
        <w:spacing w:before="280" w:after="280" w:line="360" w:lineRule="auto"/>
        <w:rPr>
          <w:rFonts w:ascii="Times New Roman" w:hAnsi="Times New Roman" w:eastAsia="Times New Roman" w:cs="Times New Roman"/>
          <w:b/>
          <w:sz w:val="24"/>
          <w:szCs w:val="24"/>
          <w:rtl w:val="0"/>
        </w:rPr>
      </w:pPr>
    </w:p>
    <w:p>
      <w:pPr>
        <w:spacing w:before="280" w:after="280" w:line="360" w:lineRule="auto"/>
        <w:rPr>
          <w:rFonts w:ascii="Times New Roman" w:hAnsi="Times New Roman" w:eastAsia="Times New Roman" w:cs="Times New Roman"/>
          <w:b/>
          <w:sz w:val="24"/>
          <w:szCs w:val="24"/>
          <w:rtl w:val="0"/>
        </w:rPr>
      </w:pPr>
    </w:p>
    <w:p>
      <w:pPr>
        <w:spacing w:before="280" w:after="28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4.2.1 Main Functionalities</w:t>
      </w:r>
    </w:p>
    <w:p>
      <w:pPr>
        <w:spacing w:before="280" w:after="28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389370" cy="3310890"/>
            <wp:effectExtent l="0" t="0" r="11430" b="3810"/>
            <wp:docPr id="9" name="image10.png" descr="C:\Users\Suraj\Downloads\homePage.pnghomePage"/>
            <wp:cNvGraphicFramePr/>
            <a:graphic xmlns:a="http://schemas.openxmlformats.org/drawingml/2006/main">
              <a:graphicData uri="http://schemas.openxmlformats.org/drawingml/2006/picture">
                <pic:pic xmlns:pic="http://schemas.openxmlformats.org/drawingml/2006/picture">
                  <pic:nvPicPr>
                    <pic:cNvPr id="9" name="image10.png" descr="C:\Users\Suraj\Downloads\homePage.pnghomePage"/>
                    <pic:cNvPicPr preferRelativeResize="0"/>
                  </pic:nvPicPr>
                  <pic:blipFill>
                    <a:blip r:embed="rId6"/>
                    <a:srcRect/>
                    <a:stretch>
                      <a:fillRect/>
                    </a:stretch>
                  </pic:blipFill>
                  <pic:spPr>
                    <a:xfrm>
                      <a:off x="0" y="0"/>
                      <a:ext cx="6389370" cy="3310890"/>
                    </a:xfrm>
                    <a:prstGeom prst="rect">
                      <a:avLst/>
                    </a:prstGeom>
                  </pic:spPr>
                </pic:pic>
              </a:graphicData>
            </a:graphic>
          </wp:inline>
        </w:drawing>
      </w:r>
    </w:p>
    <w:p>
      <w:pPr>
        <w:spacing w:before="280" w:after="280" w:line="360" w:lineRule="auto"/>
        <w:rPr>
          <w:rFonts w:ascii="Times New Roman" w:hAnsi="Times New Roman" w:eastAsia="Times New Roman" w:cs="Times New Roman"/>
          <w:b/>
          <w:sz w:val="24"/>
          <w:szCs w:val="24"/>
        </w:rPr>
      </w:pPr>
    </w:p>
    <w:p>
      <w:pPr>
        <w:spacing w:before="240" w:after="24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Figure 4.1 </w:t>
      </w:r>
      <w:r>
        <w:rPr>
          <w:rFonts w:ascii="Times New Roman" w:hAnsi="Times New Roman" w:eastAsia="Times New Roman" w:cs="Times New Roman"/>
          <w:b/>
          <w:sz w:val="24"/>
          <w:szCs w:val="24"/>
          <w:rtl w:val="0"/>
          <w:lang w:val="en-US"/>
        </w:rPr>
        <w:t>Home P</w:t>
      </w:r>
      <w:r>
        <w:rPr>
          <w:rFonts w:ascii="Times New Roman" w:hAnsi="Times New Roman" w:eastAsia="Times New Roman" w:cs="Times New Roman"/>
          <w:b/>
          <w:sz w:val="24"/>
          <w:szCs w:val="24"/>
          <w:rtl w:val="0"/>
        </w:rPr>
        <w:t>age</w:t>
      </w:r>
    </w:p>
    <w:p>
      <w:pPr>
        <w:spacing w:before="240" w:after="240" w:line="360" w:lineRule="auto"/>
        <w:jc w:val="both"/>
        <w:rPr>
          <w:rFonts w:ascii="Times New Roman" w:hAnsi="Times New Roman" w:eastAsia="Times New Roman" w:cs="Times New Roman"/>
          <w:sz w:val="24"/>
          <w:szCs w:val="24"/>
        </w:rPr>
      </w:pP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above image shows the index/home page of our web application. It has options such as to create a new account or login using your username and password. It also provides an option for admin to login using admin credentials.</w:t>
      </w:r>
    </w:p>
    <w:p>
      <w:pPr>
        <w:spacing w:before="240" w:after="240" w:line="360" w:lineRule="auto"/>
        <w:jc w:val="both"/>
        <w:rPr>
          <w:rFonts w:ascii="Times New Roman" w:hAnsi="Times New Roman" w:eastAsia="Times New Roman" w:cs="Times New Roman"/>
          <w:sz w:val="24"/>
          <w:szCs w:val="24"/>
        </w:rPr>
      </w:pPr>
    </w:p>
    <w:p>
      <w:pPr>
        <w:spacing w:before="240" w:after="240" w:line="360" w:lineRule="auto"/>
        <w:jc w:val="both"/>
        <w:rPr>
          <w:rFonts w:ascii="Times New Roman" w:hAnsi="Times New Roman" w:eastAsia="Times New Roman" w:cs="Times New Roman"/>
          <w:sz w:val="24"/>
          <w:szCs w:val="24"/>
        </w:rPr>
      </w:pP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824220" cy="3533140"/>
            <wp:effectExtent l="0" t="0" r="5080" b="10160"/>
            <wp:docPr id="8" name="image9.png" descr="C:\Users\Suraj\Downloads\signUp.pngsignUp"/>
            <wp:cNvGraphicFramePr/>
            <a:graphic xmlns:a="http://schemas.openxmlformats.org/drawingml/2006/main">
              <a:graphicData uri="http://schemas.openxmlformats.org/drawingml/2006/picture">
                <pic:pic xmlns:pic="http://schemas.openxmlformats.org/drawingml/2006/picture">
                  <pic:nvPicPr>
                    <pic:cNvPr id="8" name="image9.png" descr="C:\Users\Suraj\Downloads\signUp.pngsignUp"/>
                    <pic:cNvPicPr preferRelativeResize="0"/>
                  </pic:nvPicPr>
                  <pic:blipFill>
                    <a:blip r:embed="rId7"/>
                    <a:srcRect/>
                    <a:stretch>
                      <a:fillRect/>
                    </a:stretch>
                  </pic:blipFill>
                  <pic:spPr>
                    <a:xfrm>
                      <a:off x="0" y="0"/>
                      <a:ext cx="5824538" cy="3533140"/>
                    </a:xfrm>
                    <a:prstGeom prst="rect">
                      <a:avLst/>
                    </a:prstGeom>
                  </pic:spPr>
                </pic:pic>
              </a:graphicData>
            </a:graphic>
          </wp:inline>
        </w:drawing>
      </w:r>
    </w:p>
    <w:p>
      <w:pPr>
        <w:spacing w:before="240" w:after="240" w:line="360" w:lineRule="auto"/>
        <w:jc w:val="both"/>
        <w:rPr>
          <w:rFonts w:ascii="Times New Roman" w:hAnsi="Times New Roman" w:eastAsia="Times New Roman" w:cs="Times New Roman"/>
          <w:sz w:val="24"/>
          <w:szCs w:val="24"/>
        </w:rPr>
      </w:pPr>
    </w:p>
    <w:p>
      <w:pPr>
        <w:spacing w:before="240" w:after="240" w:line="360" w:lineRule="auto"/>
        <w:jc w:val="both"/>
        <w:rPr>
          <w:rFonts w:ascii="Times New Roman" w:hAnsi="Times New Roman" w:eastAsia="Times New Roman" w:cs="Times New Roman"/>
          <w:sz w:val="24"/>
          <w:szCs w:val="24"/>
        </w:rPr>
      </w:pPr>
    </w:p>
    <w:p>
      <w:pPr>
        <w:spacing w:before="240" w:after="240"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Figure 4.2 Sign</w:t>
      </w:r>
      <w:r>
        <w:rPr>
          <w:rFonts w:ascii="Times New Roman" w:hAnsi="Times New Roman" w:eastAsia="Times New Roman" w:cs="Times New Roman"/>
          <w:b/>
          <w:sz w:val="24"/>
          <w:szCs w:val="24"/>
          <w:rtl w:val="0"/>
          <w:lang w:val="en-US"/>
        </w:rPr>
        <w:t xml:space="preserve"> U</w:t>
      </w:r>
      <w:r>
        <w:rPr>
          <w:rFonts w:ascii="Times New Roman" w:hAnsi="Times New Roman" w:eastAsia="Times New Roman" w:cs="Times New Roman"/>
          <w:b/>
          <w:sz w:val="24"/>
          <w:szCs w:val="24"/>
          <w:rtl w:val="0"/>
        </w:rPr>
        <w:t xml:space="preserve">p </w:t>
      </w:r>
      <w:r>
        <w:rPr>
          <w:rFonts w:ascii="Times New Roman" w:hAnsi="Times New Roman" w:eastAsia="Times New Roman" w:cs="Times New Roman"/>
          <w:b/>
          <w:sz w:val="24"/>
          <w:szCs w:val="24"/>
          <w:rtl w:val="0"/>
          <w:lang w:val="en-US"/>
        </w:rPr>
        <w:t>P</w:t>
      </w:r>
      <w:r>
        <w:rPr>
          <w:rFonts w:ascii="Times New Roman" w:hAnsi="Times New Roman" w:eastAsia="Times New Roman" w:cs="Times New Roman"/>
          <w:b/>
          <w:sz w:val="24"/>
          <w:szCs w:val="24"/>
          <w:rtl w:val="0"/>
        </w:rPr>
        <w:t>age</w:t>
      </w:r>
    </w:p>
    <w:p>
      <w:pPr>
        <w:spacing w:before="240" w:after="240" w:line="360" w:lineRule="auto"/>
        <w:jc w:val="center"/>
        <w:rPr>
          <w:rFonts w:ascii="Times New Roman" w:hAnsi="Times New Roman" w:eastAsia="Times New Roman" w:cs="Times New Roman"/>
          <w:b/>
          <w:sz w:val="24"/>
          <w:szCs w:val="24"/>
        </w:rPr>
      </w:pP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users could login to the website or to signup using your details. The details include choosing your User Id which is student’s roll number, name and password. Once signed up you can login using the User Id and password created using signup function. User Ids used for any two users are different so every user has a unique username to avoid mistakes. This will avoid any cases of duplicate reservations made on the website.</w:t>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User will have to use the same login credentials each time he wants to login. </w:t>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Once you are logged in using your credentials, it will show you all the available books in the library. Then users can apply various filters to find the required book. </w:t>
      </w:r>
    </w:p>
    <w:p>
      <w:pPr>
        <w:spacing w:before="240" w:after="240" w:line="360" w:lineRule="auto"/>
        <w:jc w:val="both"/>
        <w:rPr>
          <w:rFonts w:ascii="Times New Roman" w:hAnsi="Times New Roman" w:eastAsia="Times New Roman" w:cs="Times New Roman"/>
          <w:sz w:val="24"/>
          <w:szCs w:val="24"/>
        </w:rPr>
      </w:pP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35687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8"/>
                    <a:srcRect/>
                    <a:stretch>
                      <a:fillRect/>
                    </a:stretch>
                  </pic:blipFill>
                  <pic:spPr>
                    <a:xfrm>
                      <a:off x="0" y="0"/>
                      <a:ext cx="5943600" cy="3568700"/>
                    </a:xfrm>
                    <a:prstGeom prst="rect">
                      <a:avLst/>
                    </a:prstGeom>
                  </pic:spPr>
                </pic:pic>
              </a:graphicData>
            </a:graphic>
          </wp:inline>
        </w:drawing>
      </w:r>
    </w:p>
    <w:p>
      <w:pPr>
        <w:spacing w:before="240" w:after="240"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Figure 4.3 Our books page</w:t>
      </w:r>
    </w:p>
    <w:p>
      <w:pPr>
        <w:spacing w:before="240" w:after="240" w:line="360" w:lineRule="auto"/>
        <w:jc w:val="center"/>
        <w:rPr>
          <w:rFonts w:ascii="Times New Roman" w:hAnsi="Times New Roman" w:eastAsia="Times New Roman" w:cs="Times New Roman"/>
          <w:b/>
          <w:sz w:val="24"/>
          <w:szCs w:val="24"/>
        </w:rPr>
      </w:pPr>
    </w:p>
    <w:p>
      <w:pPr>
        <w:spacing w:before="240" w:after="24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The available filters in this web application include categories of the book you are looking for such as computer science, novels, magazines etc. Another filter allows you to search  books directly by entering the particular book name. The user can also filter books on the basis of author name to get books written by a particular author. These filters make finding a required book very easy, fast and less cumbersome as compared to manually searching for books in a library.</w:t>
      </w:r>
    </w:p>
    <w:p>
      <w:pPr>
        <w:spacing w:before="240" w:after="240" w:line="360" w:lineRule="auto"/>
        <w:jc w:val="both"/>
        <w:rPr>
          <w:rFonts w:ascii="Times New Roman" w:hAnsi="Times New Roman" w:eastAsia="Times New Roman" w:cs="Times New Roman"/>
          <w:sz w:val="24"/>
          <w:szCs w:val="24"/>
        </w:rPr>
      </w:pP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Once you have found the required book then you can issue a book by clicking on issue book button.</w:t>
      </w:r>
    </w:p>
    <w:p>
      <w:pPr>
        <w:spacing w:before="240" w:after="240" w:line="360" w:lineRule="auto"/>
        <w:jc w:val="both"/>
        <w:rPr>
          <w:rFonts w:ascii="Times New Roman" w:hAnsi="Times New Roman" w:eastAsia="Times New Roman" w:cs="Times New Roman"/>
          <w:sz w:val="24"/>
          <w:szCs w:val="24"/>
        </w:rPr>
      </w:pP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477000" cy="391922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a:srcRect/>
                    <a:stretch>
                      <a:fillRect/>
                    </a:stretch>
                  </pic:blipFill>
                  <pic:spPr>
                    <a:xfrm>
                      <a:off x="0" y="0"/>
                      <a:ext cx="6477000" cy="3919538"/>
                    </a:xfrm>
                    <a:prstGeom prst="rect">
                      <a:avLst/>
                    </a:prstGeom>
                  </pic:spPr>
                </pic:pic>
              </a:graphicData>
            </a:graphic>
          </wp:inline>
        </w:drawing>
      </w:r>
    </w:p>
    <w:p>
      <w:pPr>
        <w:spacing w:before="240" w:after="240"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Figure 4.4 Profile page</w:t>
      </w:r>
    </w:p>
    <w:p>
      <w:pPr>
        <w:spacing w:before="240" w:after="240" w:line="360" w:lineRule="auto"/>
        <w:jc w:val="center"/>
        <w:rPr>
          <w:rFonts w:ascii="Times New Roman" w:hAnsi="Times New Roman" w:eastAsia="Times New Roman" w:cs="Times New Roman"/>
          <w:b/>
          <w:sz w:val="24"/>
          <w:szCs w:val="24"/>
        </w:rPr>
      </w:pP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profile tab can be used by the user to view the list of books issued against his name. It also shows the due date against each of the issued books so as to remind the student to return the book in time to avoid late fines.</w:t>
      </w:r>
    </w:p>
    <w:p>
      <w:pPr>
        <w:spacing w:before="240" w:after="240" w:line="360" w:lineRule="auto"/>
        <w:jc w:val="both"/>
        <w:rPr>
          <w:rFonts w:ascii="Times New Roman" w:hAnsi="Times New Roman" w:eastAsia="Times New Roman" w:cs="Times New Roman"/>
          <w:sz w:val="24"/>
          <w:szCs w:val="24"/>
        </w:rPr>
      </w:pPr>
    </w:p>
    <w:p>
      <w:pPr>
        <w:spacing w:before="240" w:after="240" w:line="360" w:lineRule="auto"/>
        <w:jc w:val="both"/>
        <w:rPr>
          <w:rFonts w:ascii="Times New Roman" w:hAnsi="Times New Roman" w:eastAsia="Times New Roman" w:cs="Times New Roman"/>
          <w:sz w:val="24"/>
          <w:szCs w:val="24"/>
        </w:rPr>
      </w:pPr>
    </w:p>
    <w:p>
      <w:pPr>
        <w:spacing w:before="280" w:after="280" w:line="360" w:lineRule="auto"/>
        <w:rPr>
          <w:rFonts w:ascii="Times New Roman" w:hAnsi="Times New Roman" w:eastAsia="Times New Roman" w:cs="Times New Roman"/>
          <w:sz w:val="24"/>
          <w:szCs w:val="24"/>
        </w:rPr>
      </w:pPr>
    </w:p>
    <w:p>
      <w:pPr>
        <w:spacing w:before="280" w:after="28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4.2.2 Admin</w:t>
      </w:r>
    </w:p>
    <w:p>
      <w:pPr>
        <w:spacing w:before="280" w:after="280" w:line="360" w:lineRule="auto"/>
        <w:rPr>
          <w:rFonts w:ascii="Times New Roman" w:hAnsi="Times New Roman" w:eastAsia="Times New Roman" w:cs="Times New Roman"/>
          <w:b/>
          <w:sz w:val="24"/>
          <w:szCs w:val="24"/>
        </w:rPr>
      </w:pPr>
    </w:p>
    <w:p>
      <w:pPr>
        <w:spacing w:before="280" w:after="28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478270" cy="2415540"/>
            <wp:effectExtent l="0" t="0" r="17780" b="3810"/>
            <wp:docPr id="3" name="image8.png" descr="C:\Users\Suraj\Downloads\AdminEdit.pngAdminEdit"/>
            <wp:cNvGraphicFramePr/>
            <a:graphic xmlns:a="http://schemas.openxmlformats.org/drawingml/2006/main">
              <a:graphicData uri="http://schemas.openxmlformats.org/drawingml/2006/picture">
                <pic:pic xmlns:pic="http://schemas.openxmlformats.org/drawingml/2006/picture">
                  <pic:nvPicPr>
                    <pic:cNvPr id="3" name="image8.png" descr="C:\Users\Suraj\Downloads\AdminEdit.pngAdminEdit"/>
                    <pic:cNvPicPr preferRelativeResize="0"/>
                  </pic:nvPicPr>
                  <pic:blipFill>
                    <a:blip r:embed="rId10"/>
                    <a:srcRect/>
                    <a:stretch>
                      <a:fillRect/>
                    </a:stretch>
                  </pic:blipFill>
                  <pic:spPr>
                    <a:xfrm>
                      <a:off x="0" y="0"/>
                      <a:ext cx="6478689" cy="2415540"/>
                    </a:xfrm>
                    <a:prstGeom prst="rect">
                      <a:avLst/>
                    </a:prstGeom>
                  </pic:spPr>
                </pic:pic>
              </a:graphicData>
            </a:graphic>
          </wp:inline>
        </w:drawing>
      </w:r>
    </w:p>
    <w:p>
      <w:pPr>
        <w:spacing w:before="240" w:after="240"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Figure 4.5 Admin</w:t>
      </w:r>
      <w:r>
        <w:rPr>
          <w:rFonts w:ascii="Times New Roman" w:hAnsi="Times New Roman" w:eastAsia="Times New Roman" w:cs="Times New Roman"/>
          <w:b/>
          <w:sz w:val="24"/>
          <w:szCs w:val="24"/>
          <w:rtl w:val="0"/>
          <w:lang w:val="en-US"/>
        </w:rPr>
        <w:t xml:space="preserve"> Edits</w:t>
      </w:r>
      <w:r>
        <w:rPr>
          <w:rFonts w:ascii="Times New Roman" w:hAnsi="Times New Roman" w:eastAsia="Times New Roman" w:cs="Times New Roman"/>
          <w:b/>
          <w:sz w:val="24"/>
          <w:szCs w:val="24"/>
          <w:rtl w:val="0"/>
        </w:rPr>
        <w:t xml:space="preserve"> page</w:t>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Another feature of this application allows admin to add, update, delete or view books from the database. For this admin will have to login using his admin username and password. Then the admin can add, update or delete books by selecting corresponding buttons.</w:t>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delete a book, the admin will have to provide a unique book id and the corresponding book will be deleted from the database. In updating any book information, the admin will have to provide a unique book id and provide new information about the book.</w:t>
      </w:r>
    </w:p>
    <w:p>
      <w:pPr>
        <w:spacing w:before="240" w:after="240" w:line="360" w:lineRule="auto"/>
        <w:jc w:val="both"/>
        <w:rPr>
          <w:rFonts w:ascii="Times New Roman" w:hAnsi="Times New Roman" w:eastAsia="Times New Roman" w:cs="Times New Roman"/>
          <w:sz w:val="24"/>
          <w:szCs w:val="24"/>
        </w:rPr>
      </w:pP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When the admin wants to add a book then he can do so by clicking the Add New Book button then the web application will provide the admin with a form which will ask information about the new book. Post providing information web application will attach a unique book id and add it to the database. </w:t>
      </w:r>
    </w:p>
    <w:p>
      <w:pPr>
        <w:spacing w:before="240" w:after="240" w:line="360" w:lineRule="auto"/>
        <w:jc w:val="both"/>
        <w:rPr>
          <w:rFonts w:ascii="Times New Roman" w:hAnsi="Times New Roman" w:eastAsia="Times New Roman" w:cs="Times New Roman"/>
          <w:sz w:val="24"/>
          <w:szCs w:val="24"/>
        </w:rPr>
      </w:pPr>
    </w:p>
    <w:p>
      <w:pPr>
        <w:spacing w:before="240" w:after="240" w:line="36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drawing>
          <wp:inline distT="114300" distB="114300" distL="114300" distR="114300">
            <wp:extent cx="4460240" cy="4090670"/>
            <wp:effectExtent l="0" t="0" r="16510" b="5080"/>
            <wp:docPr id="5" name="image7.png" descr="C:\Users\Suraj\Downloads\newBookForm.pngnewBookForm"/>
            <wp:cNvGraphicFramePr/>
            <a:graphic xmlns:a="http://schemas.openxmlformats.org/drawingml/2006/main">
              <a:graphicData uri="http://schemas.openxmlformats.org/drawingml/2006/picture">
                <pic:pic xmlns:pic="http://schemas.openxmlformats.org/drawingml/2006/picture">
                  <pic:nvPicPr>
                    <pic:cNvPr id="5" name="image7.png" descr="C:\Users\Suraj\Downloads\newBookForm.pngnewBookForm"/>
                    <pic:cNvPicPr preferRelativeResize="0"/>
                  </pic:nvPicPr>
                  <pic:blipFill>
                    <a:blip r:embed="rId11"/>
                    <a:srcRect/>
                    <a:stretch>
                      <a:fillRect/>
                    </a:stretch>
                  </pic:blipFill>
                  <pic:spPr>
                    <a:xfrm>
                      <a:off x="0" y="0"/>
                      <a:ext cx="4460240" cy="4090988"/>
                    </a:xfrm>
                    <a:prstGeom prst="rect">
                      <a:avLst/>
                    </a:prstGeom>
                  </pic:spPr>
                </pic:pic>
              </a:graphicData>
            </a:graphic>
          </wp:inline>
        </w:drawing>
      </w:r>
      <w:bookmarkStart w:id="1" w:name="_GoBack"/>
      <w:bookmarkEnd w:id="1"/>
    </w:p>
    <w:p>
      <w:pPr>
        <w:spacing w:before="240" w:after="240" w:line="360" w:lineRule="auto"/>
        <w:jc w:val="center"/>
        <w:rPr>
          <w:rFonts w:ascii="Times New Roman" w:hAnsi="Times New Roman" w:eastAsia="Times New Roman" w:cs="Times New Roman"/>
          <w:b/>
          <w:sz w:val="24"/>
          <w:szCs w:val="24"/>
        </w:rPr>
      </w:pPr>
    </w:p>
    <w:p>
      <w:pPr>
        <w:spacing w:before="240" w:after="24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Figure 4.6 Add book form</w:t>
      </w:r>
    </w:p>
    <w:p>
      <w:pPr>
        <w:spacing w:before="280" w:after="280" w:line="360" w:lineRule="auto"/>
        <w:rPr>
          <w:rFonts w:ascii="Times New Roman" w:hAnsi="Times New Roman" w:eastAsia="Times New Roman" w:cs="Times New Roman"/>
          <w:sz w:val="24"/>
          <w:szCs w:val="24"/>
        </w:rPr>
      </w:pPr>
    </w:p>
    <w:p>
      <w:pPr>
        <w:spacing w:before="280" w:after="280" w:line="360" w:lineRule="auto"/>
        <w:rPr>
          <w:rFonts w:ascii="Times New Roman" w:hAnsi="Times New Roman" w:eastAsia="Times New Roman" w:cs="Times New Roman"/>
          <w:b/>
          <w:sz w:val="24"/>
          <w:szCs w:val="24"/>
        </w:rPr>
      </w:pPr>
    </w:p>
    <w:p>
      <w:pPr>
        <w:spacing w:line="360" w:lineRule="auto"/>
        <w:jc w:val="center"/>
        <w:rPr>
          <w:rFonts w:ascii="Times New Roman" w:hAnsi="Times New Roman" w:eastAsia="Times New Roman" w:cs="Times New Roman"/>
          <w:b/>
          <w:sz w:val="44"/>
          <w:szCs w:val="44"/>
          <w:rtl w:val="0"/>
        </w:rPr>
      </w:pPr>
    </w:p>
    <w:p>
      <w:pPr>
        <w:spacing w:line="360" w:lineRule="auto"/>
        <w:jc w:val="center"/>
        <w:rPr>
          <w:rFonts w:ascii="Times New Roman" w:hAnsi="Times New Roman" w:eastAsia="Times New Roman" w:cs="Times New Roman"/>
          <w:b/>
          <w:sz w:val="44"/>
          <w:szCs w:val="44"/>
          <w:rtl w:val="0"/>
        </w:rPr>
      </w:pPr>
    </w:p>
    <w:p>
      <w:pPr>
        <w:spacing w:line="360" w:lineRule="auto"/>
        <w:jc w:val="center"/>
        <w:rPr>
          <w:rFonts w:ascii="Times New Roman" w:hAnsi="Times New Roman" w:eastAsia="Times New Roman" w:cs="Times New Roman"/>
          <w:b/>
          <w:sz w:val="44"/>
          <w:szCs w:val="44"/>
          <w:rtl w:val="0"/>
        </w:rPr>
      </w:pPr>
    </w:p>
    <w:p>
      <w:pPr>
        <w:spacing w:line="360" w:lineRule="auto"/>
        <w:jc w:val="center"/>
        <w:rPr>
          <w:rFonts w:ascii="Times New Roman" w:hAnsi="Times New Roman" w:eastAsia="Times New Roman" w:cs="Times New Roman"/>
          <w:b/>
          <w:sz w:val="44"/>
          <w:szCs w:val="44"/>
          <w:rtl w:val="0"/>
        </w:rPr>
      </w:pPr>
    </w:p>
    <w:p>
      <w:pPr>
        <w:spacing w:line="360" w:lineRule="auto"/>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tl w:val="0"/>
        </w:rPr>
        <w:t>Chapter 5</w:t>
      </w:r>
    </w:p>
    <w:p>
      <w:pPr>
        <w:spacing w:line="360" w:lineRule="auto"/>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tl w:val="0"/>
        </w:rPr>
        <w:t>Conclusions, Future Work, and Learning Outcomes</w:t>
      </w:r>
    </w:p>
    <w:p>
      <w:pPr>
        <w:spacing w:after="2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tl w:val="0"/>
        </w:rPr>
        <w:t>Node.js is primarily a JavaScript runtime that is powered by V8, developed by Google for use in Chrome. V8 has the ability to compile and execute JavaScript at lightning fast speed, mainly because it compiles JavaScript into a native machine code</w:t>
      </w:r>
      <w:r>
        <w:rPr>
          <w:rFonts w:ascii="Times New Roman" w:hAnsi="Times New Roman" w:eastAsia="Times New Roman" w:cs="Times New Roman"/>
          <w:color w:val="444444"/>
          <w:sz w:val="24"/>
          <w:szCs w:val="24"/>
          <w:highlight w:val="white"/>
          <w:rtl w:val="0"/>
        </w:rPr>
        <w:t xml:space="preserve">. </w:t>
      </w:r>
      <w:r>
        <w:rPr>
          <w:rFonts w:ascii="Times New Roman" w:hAnsi="Times New Roman" w:eastAsia="Times New Roman" w:cs="Times New Roman"/>
          <w:sz w:val="24"/>
          <w:szCs w:val="24"/>
          <w:rtl w:val="0"/>
        </w:rPr>
        <w:t xml:space="preserve">Node.js is not perfect, but it is a great tool for building server-side web applications in JavaScript. NodeJS is always evolving and expanding its use. It is relatively simple to get into while good enough to handle today’s web development tasks. </w:t>
      </w:r>
      <w:r>
        <w:rPr>
          <w:rFonts w:ascii="Times New Roman" w:hAnsi="Times New Roman" w:eastAsia="Times New Roman" w:cs="Times New Roman"/>
          <w:sz w:val="24"/>
          <w:szCs w:val="24"/>
          <w:highlight w:val="white"/>
          <w:rtl w:val="0"/>
        </w:rPr>
        <w:t>Another key benefit of Node.js is language re-use. Other web technologies like Spring or ASP.NET requires developers to have knowledge in another language to write code on the server-side, be it VB.NET, Java, or C#.</w:t>
      </w:r>
    </w:p>
    <w:p>
      <w:pPr>
        <w:spacing w:after="2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During this project we have developed a basic understanding of NodeJs and other web development tools and technologies. There’s a lot more to learn about, including session management, token authentication, API design, etc. Future work in our project may include adding a reminder system so as to remind students to return their books in time and providing payment interface to online submit the late fees. These are the works to be added in the future.</w:t>
      </w:r>
    </w:p>
    <w:p>
      <w:pPr>
        <w:spacing w:after="200" w:line="360" w:lineRule="auto"/>
        <w:jc w:val="both"/>
        <w:rPr>
          <w:rFonts w:ascii="Times New Roman" w:hAnsi="Times New Roman" w:eastAsia="Times New Roman" w:cs="Times New Roman"/>
          <w:b/>
          <w:sz w:val="44"/>
          <w:szCs w:val="44"/>
        </w:rPr>
      </w:pPr>
      <w:r>
        <w:rPr>
          <w:rFonts w:ascii="Times New Roman" w:hAnsi="Times New Roman" w:eastAsia="Times New Roman" w:cs="Times New Roman"/>
          <w:sz w:val="24"/>
          <w:szCs w:val="24"/>
          <w:rtl w:val="0"/>
        </w:rPr>
        <w:t>We learned a lot during the course of the project and we still have a lot to learn in this everyday changing field. There are various resources over the internet to learn new things and implement them, even if we did our studies over the internet. Learning process increased our knowledge in various fields of web development and increased our interest in the ever growing field of web development.</w:t>
      </w:r>
    </w:p>
    <w:p>
      <w:pPr>
        <w:spacing w:before="280" w:after="280" w:line="360" w:lineRule="auto"/>
        <w:rPr>
          <w:rFonts w:ascii="Times New Roman" w:hAnsi="Times New Roman" w:eastAsia="Times New Roman" w:cs="Times New Roman"/>
          <w:b/>
          <w:sz w:val="24"/>
          <w:szCs w:val="24"/>
        </w:rPr>
      </w:pPr>
    </w:p>
    <w:p>
      <w:pPr>
        <w:spacing w:before="280" w:after="280" w:line="360" w:lineRule="auto"/>
        <w:rPr>
          <w:rFonts w:ascii="Times New Roman" w:hAnsi="Times New Roman" w:eastAsia="Times New Roman" w:cs="Times New Roman"/>
          <w:b/>
          <w:sz w:val="24"/>
          <w:szCs w:val="24"/>
        </w:rPr>
      </w:pPr>
    </w:p>
    <w:p>
      <w:pPr>
        <w:spacing w:line="360" w:lineRule="auto"/>
        <w:jc w:val="center"/>
        <w:rPr>
          <w:rFonts w:ascii="Times New Roman" w:hAnsi="Times New Roman" w:eastAsia="Times New Roman" w:cs="Times New Roman"/>
          <w:b/>
          <w:sz w:val="44"/>
          <w:szCs w:val="44"/>
          <w:rtl w:val="0"/>
        </w:rPr>
      </w:pPr>
    </w:p>
    <w:p>
      <w:pPr>
        <w:spacing w:line="360" w:lineRule="auto"/>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tl w:val="0"/>
        </w:rPr>
        <w:t>References</w:t>
      </w:r>
    </w:p>
    <w:p>
      <w:pPr>
        <w:pStyle w:val="2"/>
        <w:spacing w:before="240" w:after="0" w:line="259" w:lineRule="auto"/>
        <w:rPr>
          <w:rFonts w:ascii="Cambria" w:hAnsi="Cambria" w:eastAsia="Cambria" w:cs="Cambria"/>
          <w:color w:val="366091"/>
          <w:sz w:val="32"/>
          <w:szCs w:val="32"/>
        </w:rPr>
      </w:pPr>
    </w:p>
    <w:p>
      <w:pPr>
        <w:spacing w:after="200" w:line="276" w:lineRule="auto"/>
        <w:rPr>
          <w:rFonts w:ascii="Calibri" w:hAnsi="Calibri" w:eastAsia="Calibri" w:cs="Calibri"/>
        </w:rPr>
      </w:pPr>
    </w:p>
    <w:tbl>
      <w:tblPr>
        <w:tblStyle w:val="14"/>
        <w:tblW w:w="8880" w:type="dxa"/>
        <w:tblInd w:w="-45" w:type="dxa"/>
        <w:tblLayout w:type="fixed"/>
        <w:tblCellMar>
          <w:top w:w="15" w:type="dxa"/>
          <w:left w:w="15" w:type="dxa"/>
          <w:bottom w:w="15" w:type="dxa"/>
          <w:right w:w="15" w:type="dxa"/>
        </w:tblCellMar>
      </w:tblPr>
      <w:tblGrid>
        <w:gridCol w:w="360"/>
        <w:gridCol w:w="8520"/>
      </w:tblGrid>
      <w:tr>
        <w:tblPrEx>
          <w:tblLayout w:type="fixed"/>
          <w:tblCellMar>
            <w:top w:w="15" w:type="dxa"/>
            <w:left w:w="15" w:type="dxa"/>
            <w:bottom w:w="15" w:type="dxa"/>
            <w:right w:w="15" w:type="dxa"/>
          </w:tblCellMar>
        </w:tblPrEx>
        <w:tc>
          <w:tcPr>
            <w:tcW w:w="360" w:type="dxa"/>
          </w:tcPr>
          <w:p>
            <w:pPr>
              <w:spacing w:after="200" w:line="276" w:lineRule="auto"/>
              <w:rPr>
                <w:rFonts w:ascii="Calibri" w:hAnsi="Calibri" w:eastAsia="Calibri" w:cs="Calibri"/>
                <w:sz w:val="24"/>
                <w:szCs w:val="24"/>
              </w:rPr>
            </w:pPr>
            <w:r>
              <w:rPr>
                <w:rFonts w:ascii="Calibri" w:hAnsi="Calibri" w:eastAsia="Calibri" w:cs="Calibri"/>
                <w:rtl w:val="0"/>
              </w:rPr>
              <w:t xml:space="preserve">[1] </w:t>
            </w:r>
          </w:p>
        </w:tc>
        <w:tc>
          <w:tcPr>
            <w:tcW w:w="8520" w:type="dxa"/>
          </w:tcPr>
          <w:p>
            <w:pPr>
              <w:spacing w:after="200" w:line="276" w:lineRule="auto"/>
              <w:rPr>
                <w:rFonts w:ascii="Calibri" w:hAnsi="Calibri" w:eastAsia="Calibri" w:cs="Calibri"/>
              </w:rPr>
            </w:pPr>
            <w:r>
              <w:rPr>
                <w:rFonts w:ascii="Calibri" w:hAnsi="Calibri" w:eastAsia="Calibri" w:cs="Calibri"/>
                <w:rtl w:val="0"/>
              </w:rPr>
              <w:t>R. Dahl, “NodeJS,” [Online]. Available: https://nodejs.org/en/.</w:t>
            </w:r>
          </w:p>
        </w:tc>
      </w:tr>
      <w:tr>
        <w:tblPrEx>
          <w:tblLayout w:type="fixed"/>
          <w:tblCellMar>
            <w:top w:w="15" w:type="dxa"/>
            <w:left w:w="15" w:type="dxa"/>
            <w:bottom w:w="15" w:type="dxa"/>
            <w:right w:w="15" w:type="dxa"/>
          </w:tblCellMar>
        </w:tblPrEx>
        <w:tc>
          <w:tcPr>
            <w:tcW w:w="360" w:type="dxa"/>
          </w:tcPr>
          <w:p>
            <w:pPr>
              <w:spacing w:after="200" w:line="276" w:lineRule="auto"/>
              <w:rPr>
                <w:rFonts w:ascii="Calibri" w:hAnsi="Calibri" w:eastAsia="Calibri" w:cs="Calibri"/>
              </w:rPr>
            </w:pPr>
            <w:r>
              <w:rPr>
                <w:rFonts w:ascii="Calibri" w:hAnsi="Calibri" w:eastAsia="Calibri" w:cs="Calibri"/>
                <w:rtl w:val="0"/>
              </w:rPr>
              <w:t xml:space="preserve">[2] </w:t>
            </w:r>
          </w:p>
        </w:tc>
        <w:tc>
          <w:tcPr>
            <w:tcW w:w="8520" w:type="dxa"/>
          </w:tcPr>
          <w:p>
            <w:pPr>
              <w:spacing w:after="200" w:line="276" w:lineRule="auto"/>
              <w:rPr>
                <w:rFonts w:ascii="Calibri" w:hAnsi="Calibri" w:eastAsia="Calibri" w:cs="Calibri"/>
              </w:rPr>
            </w:pPr>
            <w:r>
              <w:rPr>
                <w:rFonts w:ascii="Calibri" w:hAnsi="Calibri" w:eastAsia="Calibri" w:cs="Calibri"/>
                <w:rtl w:val="0"/>
              </w:rPr>
              <w:t>S. TJ Holowaychuk, “Fast, unopinionated, minimalist web framework for Node.js,” [Online]. Available: https://expressjs.com/.</w:t>
            </w:r>
          </w:p>
        </w:tc>
      </w:tr>
      <w:tr>
        <w:tblPrEx>
          <w:tblLayout w:type="fixed"/>
          <w:tblCellMar>
            <w:top w:w="15" w:type="dxa"/>
            <w:left w:w="15" w:type="dxa"/>
            <w:bottom w:w="15" w:type="dxa"/>
            <w:right w:w="15" w:type="dxa"/>
          </w:tblCellMar>
        </w:tblPrEx>
        <w:tc>
          <w:tcPr>
            <w:tcW w:w="360" w:type="dxa"/>
          </w:tcPr>
          <w:p>
            <w:pPr>
              <w:spacing w:after="200" w:line="276" w:lineRule="auto"/>
              <w:rPr>
                <w:rFonts w:ascii="Calibri" w:hAnsi="Calibri" w:eastAsia="Calibri" w:cs="Calibri"/>
              </w:rPr>
            </w:pPr>
            <w:r>
              <w:rPr>
                <w:rFonts w:ascii="Calibri" w:hAnsi="Calibri" w:eastAsia="Calibri" w:cs="Calibri"/>
                <w:rtl w:val="0"/>
              </w:rPr>
              <w:t xml:space="preserve">[3] </w:t>
            </w:r>
          </w:p>
        </w:tc>
        <w:tc>
          <w:tcPr>
            <w:tcW w:w="8520" w:type="dxa"/>
          </w:tcPr>
          <w:p>
            <w:pPr>
              <w:spacing w:after="200" w:line="276" w:lineRule="auto"/>
              <w:rPr>
                <w:rFonts w:ascii="Calibri" w:hAnsi="Calibri" w:eastAsia="Calibri" w:cs="Calibri"/>
              </w:rPr>
            </w:pPr>
            <w:r>
              <w:rPr>
                <w:rFonts w:ascii="Calibri" w:hAnsi="Calibri" w:eastAsia="Calibri" w:cs="Calibri"/>
                <w:rtl w:val="0"/>
              </w:rPr>
              <w:t>“The database for modern applications,” MongoDB Inc., [Online]. Available: https://www.mongodb.com/.</w:t>
            </w:r>
          </w:p>
        </w:tc>
      </w:tr>
      <w:tr>
        <w:tblPrEx>
          <w:tblLayout w:type="fixed"/>
          <w:tblCellMar>
            <w:top w:w="15" w:type="dxa"/>
            <w:left w:w="15" w:type="dxa"/>
            <w:bottom w:w="15" w:type="dxa"/>
            <w:right w:w="15" w:type="dxa"/>
          </w:tblCellMar>
        </w:tblPrEx>
        <w:tc>
          <w:tcPr>
            <w:tcW w:w="360" w:type="dxa"/>
          </w:tcPr>
          <w:p>
            <w:pPr>
              <w:spacing w:after="200" w:line="276" w:lineRule="auto"/>
              <w:rPr>
                <w:rFonts w:ascii="Calibri" w:hAnsi="Calibri" w:eastAsia="Calibri" w:cs="Calibri"/>
              </w:rPr>
            </w:pPr>
            <w:r>
              <w:rPr>
                <w:rFonts w:ascii="Calibri" w:hAnsi="Calibri" w:eastAsia="Calibri" w:cs="Calibri"/>
                <w:rtl w:val="0"/>
              </w:rPr>
              <w:t xml:space="preserve">[4] </w:t>
            </w:r>
          </w:p>
        </w:tc>
        <w:tc>
          <w:tcPr>
            <w:tcW w:w="8520" w:type="dxa"/>
          </w:tcPr>
          <w:p>
            <w:pPr>
              <w:spacing w:after="200" w:line="276" w:lineRule="auto"/>
              <w:rPr>
                <w:rFonts w:ascii="Calibri" w:hAnsi="Calibri" w:eastAsia="Calibri" w:cs="Calibri"/>
                <w:highlight w:val="white"/>
              </w:rPr>
            </w:pPr>
            <w:r>
              <w:rPr>
                <w:rFonts w:ascii="Calibri" w:hAnsi="Calibri" w:eastAsia="Calibri" w:cs="Calibri"/>
                <w:rtl w:val="0"/>
              </w:rPr>
              <w:t xml:space="preserve"> “Essential JavaScript development tools,” [Online]. Available: </w:t>
            </w:r>
            <w:r>
              <w:fldChar w:fldCharType="begin"/>
            </w:r>
            <w:r>
              <w:instrText xml:space="preserve"> HYPERLINK "https://www.npmjs.com" \h </w:instrText>
            </w:r>
            <w:r>
              <w:fldChar w:fldCharType="separate"/>
            </w:r>
            <w:r>
              <w:rPr>
                <w:rFonts w:ascii="Calibri" w:hAnsi="Calibri" w:eastAsia="Calibri" w:cs="Calibri"/>
                <w:color w:val="1155CC"/>
                <w:highlight w:val="white"/>
                <w:u w:val="single"/>
                <w:rtl w:val="0"/>
              </w:rPr>
              <w:t>https://www.npmjs.com</w:t>
            </w:r>
            <w:r>
              <w:rPr>
                <w:rFonts w:ascii="Calibri" w:hAnsi="Calibri" w:eastAsia="Calibri" w:cs="Calibri"/>
                <w:color w:val="1155CC"/>
                <w:highlight w:val="white"/>
                <w:u w:val="single"/>
                <w:rtl w:val="0"/>
              </w:rPr>
              <w:fldChar w:fldCharType="end"/>
            </w:r>
          </w:p>
          <w:p>
            <w:pPr>
              <w:spacing w:after="200" w:line="276" w:lineRule="auto"/>
              <w:rPr>
                <w:rFonts w:ascii="Calibri" w:hAnsi="Calibri" w:eastAsia="Calibri" w:cs="Calibri"/>
                <w:highlight w:val="white"/>
              </w:rPr>
            </w:pPr>
          </w:p>
          <w:p>
            <w:pPr>
              <w:spacing w:after="200" w:line="276" w:lineRule="auto"/>
              <w:rPr>
                <w:rFonts w:ascii="Calibri" w:hAnsi="Calibri" w:eastAsia="Calibri" w:cs="Calibri"/>
                <w:highlight w:val="white"/>
              </w:rPr>
            </w:pPr>
          </w:p>
          <w:p>
            <w:pPr>
              <w:spacing w:after="200" w:line="276" w:lineRule="auto"/>
              <w:rPr>
                <w:rFonts w:ascii="Calibri" w:hAnsi="Calibri" w:eastAsia="Calibri" w:cs="Calibri"/>
                <w:highlight w:val="white"/>
              </w:rPr>
            </w:pPr>
          </w:p>
          <w:p>
            <w:pPr>
              <w:spacing w:after="200" w:line="276" w:lineRule="auto"/>
              <w:rPr>
                <w:rFonts w:ascii="Calibri" w:hAnsi="Calibri" w:eastAsia="Calibri" w:cs="Calibri"/>
                <w:highlight w:val="white"/>
              </w:rPr>
            </w:pPr>
          </w:p>
        </w:tc>
      </w:tr>
      <w:tr>
        <w:tblPrEx>
          <w:tblLayout w:type="fixed"/>
          <w:tblCellMar>
            <w:top w:w="15" w:type="dxa"/>
            <w:left w:w="15" w:type="dxa"/>
            <w:bottom w:w="15" w:type="dxa"/>
            <w:right w:w="15" w:type="dxa"/>
          </w:tblCellMar>
        </w:tblPrEx>
        <w:tc>
          <w:tcPr>
            <w:tcW w:w="360" w:type="dxa"/>
          </w:tcPr>
          <w:p>
            <w:pPr>
              <w:spacing w:after="200" w:line="276" w:lineRule="auto"/>
              <w:rPr>
                <w:rFonts w:ascii="Calibri" w:hAnsi="Calibri" w:eastAsia="Calibri" w:cs="Calibri"/>
              </w:rPr>
            </w:pPr>
          </w:p>
        </w:tc>
        <w:tc>
          <w:tcPr>
            <w:tcW w:w="8520" w:type="dxa"/>
          </w:tcPr>
          <w:p>
            <w:pPr>
              <w:spacing w:after="200" w:line="276" w:lineRule="auto"/>
              <w:rPr>
                <w:rFonts w:ascii="Calibri" w:hAnsi="Calibri" w:eastAsia="Calibri" w:cs="Calibri"/>
              </w:rPr>
            </w:pPr>
          </w:p>
        </w:tc>
      </w:tr>
    </w:tbl>
    <w:p>
      <w:pPr>
        <w:spacing w:after="200" w:line="276" w:lineRule="auto"/>
        <w:rPr>
          <w:rFonts w:ascii="Times New Roman" w:hAnsi="Times New Roman" w:eastAsia="Times New Roman" w:cs="Times New Roman"/>
          <w:b/>
          <w:sz w:val="24"/>
          <w:szCs w:val="24"/>
        </w:rPr>
      </w:pPr>
    </w:p>
    <w:p>
      <w:pPr>
        <w:spacing w:after="200" w:line="276" w:lineRule="auto"/>
        <w:rPr>
          <w:rFonts w:ascii="Times New Roman" w:hAnsi="Times New Roman" w:eastAsia="Times New Roman" w:cs="Times New Roman"/>
          <w:b/>
          <w:sz w:val="24"/>
          <w:szCs w:val="24"/>
        </w:rPr>
      </w:pPr>
    </w:p>
    <w:p>
      <w:pPr>
        <w:spacing w:after="200" w:line="276" w:lineRule="auto"/>
        <w:rPr>
          <w:rFonts w:ascii="Times New Roman" w:hAnsi="Times New Roman" w:eastAsia="Times New Roman" w:cs="Times New Roman"/>
          <w:b/>
          <w:sz w:val="24"/>
          <w:szCs w:val="24"/>
        </w:rPr>
      </w:pPr>
    </w:p>
    <w:p>
      <w:pPr>
        <w:spacing w:after="200" w:line="276" w:lineRule="auto"/>
        <w:rPr>
          <w:rFonts w:ascii="Times New Roman" w:hAnsi="Times New Roman" w:eastAsia="Times New Roman" w:cs="Times New Roman"/>
          <w:b/>
          <w:sz w:val="24"/>
          <w:szCs w:val="24"/>
        </w:rPr>
      </w:pPr>
    </w:p>
    <w:p>
      <w:pPr>
        <w:spacing w:after="200" w:line="276" w:lineRule="auto"/>
        <w:rPr>
          <w:rFonts w:ascii="Times New Roman" w:hAnsi="Times New Roman" w:eastAsia="Times New Roman" w:cs="Times New Roman"/>
          <w:b/>
          <w:sz w:val="24"/>
          <w:szCs w:val="24"/>
        </w:rPr>
      </w:pPr>
    </w:p>
    <w:p>
      <w:pPr>
        <w:spacing w:after="200" w:line="276" w:lineRule="auto"/>
        <w:rPr>
          <w:rFonts w:ascii="Times New Roman" w:hAnsi="Times New Roman" w:eastAsia="Times New Roman" w:cs="Times New Roman"/>
          <w:b/>
          <w:sz w:val="24"/>
          <w:szCs w:val="24"/>
        </w:rPr>
      </w:pPr>
    </w:p>
    <w:p>
      <w:pPr>
        <w:spacing w:after="200" w:line="276" w:lineRule="auto"/>
        <w:rPr>
          <w:rFonts w:ascii="Times New Roman" w:hAnsi="Times New Roman" w:eastAsia="Times New Roman" w:cs="Times New Roman"/>
          <w:b/>
          <w:sz w:val="24"/>
          <w:szCs w:val="24"/>
        </w:rPr>
      </w:pPr>
    </w:p>
    <w:p>
      <w:pPr>
        <w:spacing w:after="200" w:line="276" w:lineRule="auto"/>
        <w:rPr>
          <w:rFonts w:ascii="Times New Roman" w:hAnsi="Times New Roman" w:eastAsia="Times New Roman" w:cs="Times New Roman"/>
          <w:b/>
          <w:sz w:val="24"/>
          <w:szCs w:val="24"/>
        </w:rPr>
      </w:pPr>
    </w:p>
    <w:p>
      <w:pPr>
        <w:spacing w:after="200" w:line="276" w:lineRule="auto"/>
        <w:rPr>
          <w:rFonts w:ascii="Times New Roman" w:hAnsi="Times New Roman" w:eastAsia="Times New Roman" w:cs="Times New Roman"/>
          <w:b/>
          <w:sz w:val="24"/>
          <w:szCs w:val="24"/>
        </w:rPr>
      </w:pPr>
    </w:p>
    <w:p>
      <w:pPr>
        <w:spacing w:after="200" w:line="276" w:lineRule="auto"/>
        <w:rPr>
          <w:rFonts w:ascii="Times New Roman" w:hAnsi="Times New Roman" w:eastAsia="Times New Roman" w:cs="Times New Roman"/>
          <w:b/>
          <w:sz w:val="24"/>
          <w:szCs w:val="24"/>
        </w:rPr>
      </w:pPr>
    </w:p>
    <w:p>
      <w:pPr>
        <w:spacing w:after="200" w:line="276" w:lineRule="auto"/>
        <w:rPr>
          <w:rFonts w:ascii="Times New Roman" w:hAnsi="Times New Roman" w:eastAsia="Times New Roman" w:cs="Times New Roman"/>
          <w:b/>
          <w:sz w:val="24"/>
          <w:szCs w:val="24"/>
        </w:rPr>
      </w:pPr>
    </w:p>
    <w:p>
      <w:pPr>
        <w:spacing w:after="200" w:line="276" w:lineRule="auto"/>
        <w:rPr>
          <w:rFonts w:ascii="Times New Roman" w:hAnsi="Times New Roman" w:eastAsia="Times New Roman" w:cs="Times New Roman"/>
          <w:b/>
          <w:sz w:val="24"/>
          <w:szCs w:val="24"/>
        </w:rPr>
      </w:pPr>
    </w:p>
    <w:p>
      <w:pPr>
        <w:spacing w:after="200" w:line="276" w:lineRule="auto"/>
        <w:rPr>
          <w:rFonts w:ascii="Times New Roman" w:hAnsi="Times New Roman" w:eastAsia="Times New Roman" w:cs="Times New Roman"/>
          <w:b/>
          <w:sz w:val="24"/>
          <w:szCs w:val="24"/>
        </w:rPr>
      </w:pPr>
    </w:p>
    <w:p>
      <w:pPr>
        <w:spacing w:line="360" w:lineRule="auto"/>
        <w:jc w:val="center"/>
        <w:rPr>
          <w:rFonts w:ascii="Times New Roman" w:hAnsi="Times New Roman" w:eastAsia="Times New Roman" w:cs="Times New Roman"/>
          <w:b/>
          <w:sz w:val="44"/>
          <w:szCs w:val="44"/>
        </w:rPr>
      </w:pPr>
    </w:p>
    <w:p>
      <w:pPr>
        <w:spacing w:line="360" w:lineRule="auto"/>
        <w:jc w:val="center"/>
        <w:rPr>
          <w:rFonts w:ascii="Times New Roman" w:hAnsi="Times New Roman" w:eastAsia="Times New Roman" w:cs="Times New Roman"/>
          <w:b/>
          <w:sz w:val="44"/>
          <w:szCs w:val="44"/>
        </w:rPr>
      </w:pPr>
    </w:p>
    <w:p>
      <w:pPr>
        <w:spacing w:line="360" w:lineRule="auto"/>
        <w:jc w:val="center"/>
        <w:rPr>
          <w:rFonts w:ascii="Times New Roman" w:hAnsi="Times New Roman" w:eastAsia="Times New Roman" w:cs="Times New Roman"/>
          <w:b/>
          <w:sz w:val="44"/>
          <w:szCs w:val="44"/>
        </w:rPr>
      </w:pPr>
    </w:p>
    <w:p>
      <w:pPr>
        <w:spacing w:line="360" w:lineRule="auto"/>
        <w:jc w:val="center"/>
        <w:rPr>
          <w:rFonts w:ascii="Times New Roman" w:hAnsi="Times New Roman" w:eastAsia="Times New Roman" w:cs="Times New Roman"/>
          <w:b/>
          <w:sz w:val="44"/>
          <w:szCs w:val="44"/>
        </w:rPr>
      </w:pPr>
    </w:p>
    <w:p>
      <w:pPr>
        <w:spacing w:line="360" w:lineRule="auto"/>
        <w:jc w:val="center"/>
        <w:rPr>
          <w:rFonts w:ascii="Times New Roman" w:hAnsi="Times New Roman" w:eastAsia="Times New Roman" w:cs="Times New Roman"/>
          <w:b/>
          <w:sz w:val="44"/>
          <w:szCs w:val="44"/>
        </w:rPr>
      </w:pPr>
    </w:p>
    <w:p>
      <w:pPr>
        <w:spacing w:line="360" w:lineRule="auto"/>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tl w:val="0"/>
        </w:rPr>
        <w:t>Appendices</w:t>
      </w:r>
    </w:p>
    <w:p>
      <w:pPr>
        <w:spacing w:after="200" w:line="240" w:lineRule="auto"/>
        <w:rPr>
          <w:rFonts w:ascii="Times New Roman" w:hAnsi="Times New Roman" w:eastAsia="Times New Roman" w:cs="Times New Roman"/>
          <w:b/>
          <w:sz w:val="26"/>
          <w:szCs w:val="26"/>
        </w:rPr>
      </w:pPr>
    </w:p>
    <w:p>
      <w:pPr>
        <w:spacing w:after="200" w:line="240" w:lineRule="auto"/>
        <w:rPr>
          <w:rFonts w:ascii="Times New Roman" w:hAnsi="Times New Roman" w:eastAsia="Times New Roman" w:cs="Times New Roman"/>
          <w:b/>
          <w:sz w:val="26"/>
          <w:szCs w:val="26"/>
        </w:rPr>
      </w:pPr>
    </w:p>
    <w:p>
      <w:pPr>
        <w:spacing w:after="200" w:line="240" w:lineRule="auto"/>
        <w:rPr>
          <w:rFonts w:ascii="Times New Roman" w:hAnsi="Times New Roman" w:eastAsia="Times New Roman" w:cs="Times New Roman"/>
          <w:b/>
          <w:sz w:val="26"/>
          <w:szCs w:val="26"/>
        </w:rPr>
      </w:pPr>
    </w:p>
    <w:p>
      <w:pPr>
        <w:spacing w:after="200" w:line="240" w:lineRule="auto"/>
        <w:rPr>
          <w:rFonts w:ascii="Times New Roman" w:hAnsi="Times New Roman" w:eastAsia="Times New Roman" w:cs="Times New Roman"/>
          <w:b/>
          <w:sz w:val="26"/>
          <w:szCs w:val="26"/>
        </w:rPr>
      </w:pPr>
    </w:p>
    <w:p>
      <w:pPr>
        <w:spacing w:after="200" w:line="240" w:lineRule="auto"/>
        <w:rPr>
          <w:rFonts w:ascii="Times New Roman" w:hAnsi="Times New Roman" w:eastAsia="Times New Roman" w:cs="Times New Roman"/>
          <w:b/>
          <w:sz w:val="26"/>
          <w:szCs w:val="26"/>
        </w:rPr>
      </w:pPr>
    </w:p>
    <w:p>
      <w:pPr>
        <w:spacing w:after="200" w:line="240" w:lineRule="auto"/>
        <w:rPr>
          <w:rFonts w:ascii="Times New Roman" w:hAnsi="Times New Roman" w:eastAsia="Times New Roman" w:cs="Times New Roman"/>
          <w:b/>
          <w:sz w:val="26"/>
          <w:szCs w:val="26"/>
        </w:rPr>
      </w:pPr>
    </w:p>
    <w:p>
      <w:pPr>
        <w:spacing w:after="200" w:line="240" w:lineRule="auto"/>
        <w:rPr>
          <w:rFonts w:ascii="Times New Roman" w:hAnsi="Times New Roman" w:eastAsia="Times New Roman" w:cs="Times New Roman"/>
          <w:b/>
          <w:sz w:val="26"/>
          <w:szCs w:val="26"/>
        </w:rPr>
      </w:pPr>
    </w:p>
    <w:p>
      <w:pPr>
        <w:spacing w:after="200" w:line="240" w:lineRule="auto"/>
        <w:rPr>
          <w:rFonts w:ascii="Times New Roman" w:hAnsi="Times New Roman" w:eastAsia="Times New Roman" w:cs="Times New Roman"/>
          <w:b/>
          <w:sz w:val="26"/>
          <w:szCs w:val="26"/>
        </w:rPr>
      </w:pPr>
    </w:p>
    <w:p>
      <w:pPr>
        <w:spacing w:after="200" w:line="240" w:lineRule="auto"/>
        <w:rPr>
          <w:rFonts w:ascii="Times New Roman" w:hAnsi="Times New Roman" w:eastAsia="Times New Roman" w:cs="Times New Roman"/>
          <w:b/>
          <w:sz w:val="26"/>
          <w:szCs w:val="26"/>
        </w:rPr>
      </w:pPr>
    </w:p>
    <w:p>
      <w:pPr>
        <w:spacing w:after="200" w:line="240" w:lineRule="auto"/>
        <w:rPr>
          <w:rFonts w:ascii="Times New Roman" w:hAnsi="Times New Roman" w:eastAsia="Times New Roman" w:cs="Times New Roman"/>
          <w:b/>
          <w:sz w:val="26"/>
          <w:szCs w:val="26"/>
        </w:rPr>
      </w:pPr>
    </w:p>
    <w:p>
      <w:pPr>
        <w:spacing w:after="200" w:line="240" w:lineRule="auto"/>
        <w:rPr>
          <w:rFonts w:ascii="Times New Roman" w:hAnsi="Times New Roman" w:eastAsia="Times New Roman" w:cs="Times New Roman"/>
          <w:b/>
          <w:sz w:val="26"/>
          <w:szCs w:val="26"/>
        </w:rPr>
      </w:pPr>
    </w:p>
    <w:p>
      <w:pPr>
        <w:spacing w:after="200" w:line="240" w:lineRule="auto"/>
        <w:rPr>
          <w:rFonts w:ascii="Times New Roman" w:hAnsi="Times New Roman" w:eastAsia="Times New Roman" w:cs="Times New Roman"/>
          <w:b/>
          <w:sz w:val="26"/>
          <w:szCs w:val="26"/>
        </w:rPr>
      </w:pPr>
    </w:p>
    <w:p>
      <w:pPr>
        <w:spacing w:after="200" w:line="240" w:lineRule="auto"/>
        <w:rPr>
          <w:rFonts w:ascii="Times New Roman" w:hAnsi="Times New Roman" w:eastAsia="Times New Roman" w:cs="Times New Roman"/>
          <w:b/>
          <w:sz w:val="26"/>
          <w:szCs w:val="26"/>
        </w:rPr>
      </w:pPr>
    </w:p>
    <w:p>
      <w:pPr>
        <w:spacing w:after="200" w:line="240" w:lineRule="auto"/>
        <w:rPr>
          <w:rFonts w:ascii="Times New Roman" w:hAnsi="Times New Roman" w:eastAsia="Times New Roman" w:cs="Times New Roman"/>
          <w:b/>
          <w:sz w:val="26"/>
          <w:szCs w:val="26"/>
        </w:rPr>
      </w:pPr>
    </w:p>
    <w:p>
      <w:pPr>
        <w:spacing w:after="200" w:line="276" w:lineRule="auto"/>
        <w:rPr>
          <w:rFonts w:ascii="Times New Roman" w:hAnsi="Times New Roman" w:eastAsia="Times New Roman" w:cs="Times New Roman"/>
          <w:sz w:val="24"/>
          <w:szCs w:val="24"/>
        </w:rPr>
      </w:pPr>
    </w:p>
    <w:p>
      <w:pPr>
        <w:spacing w:after="200" w:line="276" w:lineRule="auto"/>
        <w:rPr>
          <w:rFonts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tl w:val="0"/>
        </w:rPr>
        <w:t>Appendix A</w:t>
      </w:r>
    </w:p>
    <w:p>
      <w:pPr>
        <w:spacing w:line="360" w:lineRule="auto"/>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tl w:val="0"/>
        </w:rPr>
        <w:t>Code Attachments</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following is the partial / subset of the code. Code of some module(s) have been wilfully suppressed. </w:t>
      </w:r>
    </w:p>
    <w:p>
      <w:pPr>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A.1</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Starting a Web Server</w:t>
      </w:r>
    </w:p>
    <w:p>
      <w:pPr>
        <w:spacing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const express       = require('express');</w:t>
      </w:r>
    </w:p>
    <w:p>
      <w:pPr>
        <w:spacing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const app           = express();</w:t>
      </w:r>
    </w:p>
    <w:p>
      <w:pPr>
        <w:spacing w:line="360" w:lineRule="auto"/>
        <w:jc w:val="both"/>
        <w:rPr>
          <w:rFonts w:ascii="Courier New" w:hAnsi="Courier New" w:eastAsia="Courier New" w:cs="Courier New"/>
          <w:sz w:val="20"/>
          <w:szCs w:val="20"/>
        </w:rPr>
      </w:pPr>
    </w:p>
    <w:p>
      <w:pPr>
        <w:spacing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app.set('port', process.env.PORT || 5000);</w:t>
      </w:r>
    </w:p>
    <w:p>
      <w:pPr>
        <w:spacing w:line="360" w:lineRule="auto"/>
        <w:jc w:val="both"/>
        <w:rPr>
          <w:rFonts w:ascii="Courier New" w:hAnsi="Courier New" w:eastAsia="Courier New" w:cs="Courier New"/>
          <w:sz w:val="20"/>
          <w:szCs w:val="20"/>
        </w:rPr>
      </w:pPr>
    </w:p>
    <w:p>
      <w:pPr>
        <w:spacing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app.listen(app.get('port'), function (err) {</w:t>
      </w:r>
    </w:p>
    <w:p>
      <w:pPr>
        <w:spacing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if (err)</w:t>
      </w:r>
    </w:p>
    <w:p>
      <w:pPr>
        <w:spacing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console.log(err);</w:t>
      </w:r>
    </w:p>
    <w:p>
      <w:pPr>
        <w:spacing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console.log('Running on http://localhost:%s', app.get('port'));</w:t>
      </w:r>
    </w:p>
    <w:p>
      <w:pPr>
        <w:spacing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w:t>
      </w:r>
    </w:p>
    <w:p>
      <w:pPr>
        <w:spacing w:line="360" w:lineRule="auto"/>
        <w:jc w:val="both"/>
        <w:rPr>
          <w:rFonts w:ascii="Courier New" w:hAnsi="Courier New" w:eastAsia="Courier New" w:cs="Courier New"/>
          <w:sz w:val="20"/>
          <w:szCs w:val="20"/>
        </w:rPr>
      </w:pPr>
    </w:p>
    <w:p>
      <w:pPr>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A.2</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Defining schema for book</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DEFINE SCHEMA FOR BOOK</w:t>
      </w:r>
    </w:p>
    <w:p>
      <w:pPr>
        <w:spacing w:before="240" w:after="240" w:line="360" w:lineRule="auto"/>
        <w:jc w:val="both"/>
        <w:rPr>
          <w:rFonts w:ascii="Courier New" w:hAnsi="Courier New" w:eastAsia="Courier New" w:cs="Courier New"/>
          <w:sz w:val="20"/>
          <w:szCs w:val="20"/>
        </w:rPr>
      </w:pP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var bookSchema = new mongoose.Schema({</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category: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type: String,</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required: [true, "Please! provide **Category** of this book to add into database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edition: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type: Number,</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required: [true, "Please! provide **Edition of Book** to add this book into database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bookName: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type: String,</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required: [true, "Please! provide **BookName** to add this book into database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autherName: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type: String,</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required: [true, "Please! provide **AutherName** to add this book into database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currentAvailable: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type: String,</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required: [true, "Please! provide **Current Availability** to add this book into database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bookImage: String,</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dueDate: Date,</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issueDate: Date,</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roomNumber: Number,</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shelfNumber: Number</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w:t>
      </w:r>
    </w:p>
    <w:p>
      <w:pPr>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A.3</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Defining schema for student</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DEFINE STUDENT SCHEMA</w:t>
      </w:r>
    </w:p>
    <w:p>
      <w:pPr>
        <w:spacing w:before="240" w:after="240" w:line="360" w:lineRule="auto"/>
        <w:jc w:val="both"/>
        <w:rPr>
          <w:rFonts w:ascii="Courier New" w:hAnsi="Courier New" w:eastAsia="Courier New" w:cs="Courier New"/>
          <w:sz w:val="20"/>
          <w:szCs w:val="20"/>
        </w:rPr>
      </w:pP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var studentSchema = new mongoose.Schema({</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studentName: String,</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username: String,</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password: String,</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data: Array</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w:t>
      </w:r>
    </w:p>
    <w:p>
      <w:pPr>
        <w:spacing w:before="240" w:after="240" w:line="360" w:lineRule="auto"/>
        <w:jc w:val="both"/>
        <w:rPr>
          <w:rFonts w:ascii="Courier New" w:hAnsi="Courier New" w:eastAsia="Courier New" w:cs="Courier New"/>
          <w:sz w:val="20"/>
          <w:szCs w:val="20"/>
        </w:rPr>
      </w:pPr>
    </w:p>
    <w:p>
      <w:pPr>
        <w:spacing w:before="240" w:after="240"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A.4</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Connection for database</w:t>
      </w:r>
    </w:p>
    <w:p>
      <w:pPr>
        <w:spacing w:line="480" w:lineRule="auto"/>
        <w:rPr>
          <w:rFonts w:ascii="Courier New" w:hAnsi="Courier New" w:eastAsia="Courier New" w:cs="Courier New"/>
          <w:sz w:val="20"/>
          <w:szCs w:val="20"/>
        </w:rPr>
      </w:pPr>
      <w:r>
        <w:rPr>
          <w:rFonts w:ascii="Courier New" w:hAnsi="Courier New" w:eastAsia="Courier New" w:cs="Courier New"/>
          <w:sz w:val="20"/>
          <w:szCs w:val="20"/>
          <w:rtl w:val="0"/>
        </w:rPr>
        <w:t>// URL OF MONGODB ATLAS</w:t>
      </w:r>
    </w:p>
    <w:p>
      <w:pPr>
        <w:spacing w:line="480" w:lineRule="auto"/>
        <w:rPr>
          <w:rFonts w:ascii="Courier New" w:hAnsi="Courier New" w:eastAsia="Courier New" w:cs="Courier New"/>
          <w:sz w:val="20"/>
          <w:szCs w:val="20"/>
        </w:rPr>
      </w:pPr>
    </w:p>
    <w:p>
      <w:pPr>
        <w:spacing w:line="480" w:lineRule="auto"/>
        <w:rPr>
          <w:rFonts w:ascii="Courier New" w:hAnsi="Courier New" w:eastAsia="Courier New" w:cs="Courier New"/>
          <w:sz w:val="20"/>
          <w:szCs w:val="20"/>
        </w:rPr>
      </w:pPr>
      <w:r>
        <w:rPr>
          <w:rFonts w:ascii="Courier New" w:hAnsi="Courier New" w:eastAsia="Courier New" w:cs="Courier New"/>
          <w:sz w:val="20"/>
          <w:szCs w:val="20"/>
          <w:rtl w:val="0"/>
        </w:rPr>
        <w:t>const url = 'mongodb+srv://dev_chauhan_10:mypassword123@myproject-be1gc.mongodb.net/test?retryWrites=true&amp;w=majority';</w:t>
      </w:r>
    </w:p>
    <w:p>
      <w:pPr>
        <w:spacing w:line="480" w:lineRule="auto"/>
        <w:rPr>
          <w:rFonts w:ascii="Courier New" w:hAnsi="Courier New" w:eastAsia="Courier New" w:cs="Courier New"/>
          <w:sz w:val="20"/>
          <w:szCs w:val="20"/>
        </w:rPr>
      </w:pPr>
    </w:p>
    <w:p>
      <w:pPr>
        <w:spacing w:line="480" w:lineRule="auto"/>
        <w:rPr>
          <w:rFonts w:ascii="Courier New" w:hAnsi="Courier New" w:eastAsia="Courier New" w:cs="Courier New"/>
          <w:sz w:val="20"/>
          <w:szCs w:val="20"/>
        </w:rPr>
      </w:pPr>
      <w:r>
        <w:rPr>
          <w:rFonts w:ascii="Courier New" w:hAnsi="Courier New" w:eastAsia="Courier New" w:cs="Courier New"/>
          <w:sz w:val="20"/>
          <w:szCs w:val="20"/>
          <w:rtl w:val="0"/>
        </w:rPr>
        <w:t>mongoose.Promise = global.Promise;</w:t>
      </w:r>
    </w:p>
    <w:p>
      <w:pPr>
        <w:spacing w:line="480" w:lineRule="auto"/>
        <w:rPr>
          <w:rFonts w:ascii="Courier New" w:hAnsi="Courier New" w:eastAsia="Courier New" w:cs="Courier New"/>
          <w:sz w:val="20"/>
          <w:szCs w:val="20"/>
        </w:rPr>
      </w:pPr>
    </w:p>
    <w:p>
      <w:pPr>
        <w:spacing w:line="480" w:lineRule="auto"/>
        <w:rPr>
          <w:rFonts w:ascii="Courier New" w:hAnsi="Courier New" w:eastAsia="Courier New" w:cs="Courier New"/>
          <w:sz w:val="20"/>
          <w:szCs w:val="20"/>
        </w:rPr>
      </w:pPr>
      <w:r>
        <w:rPr>
          <w:rFonts w:ascii="Courier New" w:hAnsi="Courier New" w:eastAsia="Courier New" w:cs="Courier New"/>
          <w:sz w:val="20"/>
          <w:szCs w:val="20"/>
          <w:rtl w:val="0"/>
        </w:rPr>
        <w:t>// CONNECT MONGOOSE TO MONGODB ATLAS</w:t>
      </w:r>
    </w:p>
    <w:p>
      <w:pPr>
        <w:spacing w:line="480" w:lineRule="auto"/>
        <w:rPr>
          <w:rFonts w:ascii="Courier New" w:hAnsi="Courier New" w:eastAsia="Courier New" w:cs="Courier New"/>
          <w:sz w:val="20"/>
          <w:szCs w:val="20"/>
        </w:rPr>
      </w:pPr>
    </w:p>
    <w:p>
      <w:pPr>
        <w:spacing w:line="480" w:lineRule="auto"/>
        <w:rPr>
          <w:rFonts w:ascii="Courier New" w:hAnsi="Courier New" w:eastAsia="Courier New" w:cs="Courier New"/>
          <w:sz w:val="20"/>
          <w:szCs w:val="20"/>
        </w:rPr>
      </w:pPr>
      <w:r>
        <w:rPr>
          <w:rFonts w:ascii="Courier New" w:hAnsi="Courier New" w:eastAsia="Courier New" w:cs="Courier New"/>
          <w:sz w:val="20"/>
          <w:szCs w:val="20"/>
          <w:rtl w:val="0"/>
        </w:rPr>
        <w:t>mongoose.connect(url, {</w:t>
      </w:r>
    </w:p>
    <w:p>
      <w:pPr>
        <w:spacing w:line="480" w:lineRule="auto"/>
        <w:rPr>
          <w:rFonts w:ascii="Courier New" w:hAnsi="Courier New" w:eastAsia="Courier New" w:cs="Courier New"/>
          <w:sz w:val="20"/>
          <w:szCs w:val="20"/>
        </w:rPr>
      </w:pPr>
      <w:r>
        <w:rPr>
          <w:rFonts w:ascii="Courier New" w:hAnsi="Courier New" w:eastAsia="Courier New" w:cs="Courier New"/>
          <w:sz w:val="20"/>
          <w:szCs w:val="20"/>
          <w:rtl w:val="0"/>
        </w:rPr>
        <w:t xml:space="preserve">    useNewUrlParser: true</w:t>
      </w:r>
    </w:p>
    <w:p>
      <w:pPr>
        <w:spacing w:line="480" w:lineRule="auto"/>
        <w:rPr>
          <w:rFonts w:ascii="Courier New" w:hAnsi="Courier New" w:eastAsia="Courier New" w:cs="Courier New"/>
          <w:sz w:val="20"/>
          <w:szCs w:val="20"/>
        </w:rPr>
      </w:pPr>
      <w:r>
        <w:rPr>
          <w:rFonts w:ascii="Courier New" w:hAnsi="Courier New" w:eastAsia="Courier New" w:cs="Courier New"/>
          <w:sz w:val="20"/>
          <w:szCs w:val="20"/>
          <w:rtl w:val="0"/>
        </w:rPr>
        <w:t>});</w:t>
      </w:r>
    </w:p>
    <w:p>
      <w:pPr>
        <w:spacing w:line="480" w:lineRule="auto"/>
        <w:rPr>
          <w:rFonts w:ascii="Courier New" w:hAnsi="Courier New" w:eastAsia="Courier New" w:cs="Courier New"/>
          <w:sz w:val="20"/>
          <w:szCs w:val="20"/>
        </w:rPr>
      </w:pPr>
      <w:r>
        <w:rPr>
          <w:rFonts w:ascii="Courier New" w:hAnsi="Courier New" w:eastAsia="Courier New" w:cs="Courier New"/>
          <w:sz w:val="20"/>
          <w:szCs w:val="20"/>
          <w:rtl w:val="0"/>
        </w:rPr>
        <w:t>var db = mongoose.connection;</w:t>
      </w:r>
    </w:p>
    <w:p>
      <w:pPr>
        <w:spacing w:line="480" w:lineRule="auto"/>
        <w:rPr>
          <w:rFonts w:ascii="Courier New" w:hAnsi="Courier New" w:eastAsia="Courier New" w:cs="Courier New"/>
          <w:sz w:val="20"/>
          <w:szCs w:val="20"/>
        </w:rPr>
      </w:pPr>
      <w:r>
        <w:rPr>
          <w:rFonts w:ascii="Courier New" w:hAnsi="Courier New" w:eastAsia="Courier New" w:cs="Courier New"/>
          <w:sz w:val="20"/>
          <w:szCs w:val="20"/>
          <w:rtl w:val="0"/>
        </w:rPr>
        <w:t>db.on('error', function (err) {</w:t>
      </w:r>
    </w:p>
    <w:p>
      <w:pPr>
        <w:spacing w:line="480" w:lineRule="auto"/>
        <w:rPr>
          <w:rFonts w:ascii="Courier New" w:hAnsi="Courier New" w:eastAsia="Courier New" w:cs="Courier New"/>
          <w:sz w:val="20"/>
          <w:szCs w:val="20"/>
        </w:rPr>
      </w:pPr>
      <w:r>
        <w:rPr>
          <w:rFonts w:ascii="Courier New" w:hAnsi="Courier New" w:eastAsia="Courier New" w:cs="Courier New"/>
          <w:sz w:val="20"/>
          <w:szCs w:val="20"/>
          <w:rtl w:val="0"/>
        </w:rPr>
        <w:t xml:space="preserve">    throw err;</w:t>
      </w:r>
    </w:p>
    <w:p>
      <w:pPr>
        <w:spacing w:line="480" w:lineRule="auto"/>
        <w:rPr>
          <w:rFonts w:ascii="Courier New" w:hAnsi="Courier New" w:eastAsia="Courier New" w:cs="Courier New"/>
          <w:sz w:val="20"/>
          <w:szCs w:val="20"/>
        </w:rPr>
      </w:pPr>
      <w:r>
        <w:rPr>
          <w:rFonts w:ascii="Courier New" w:hAnsi="Courier New" w:eastAsia="Courier New" w:cs="Courier New"/>
          <w:sz w:val="20"/>
          <w:szCs w:val="20"/>
          <w:rtl w:val="0"/>
        </w:rPr>
        <w:t>});</w:t>
      </w:r>
    </w:p>
    <w:p>
      <w:pPr>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A.5</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APIs</w:t>
      </w:r>
    </w:p>
    <w:p>
      <w:pPr>
        <w:spacing w:before="240" w:after="24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A.5.1 API for Signup</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SIGNUP API FOR USER TO REGISTER ON WEBSITE</w:t>
      </w:r>
    </w:p>
    <w:p>
      <w:pPr>
        <w:spacing w:before="240" w:after="240" w:line="360" w:lineRule="auto"/>
        <w:jc w:val="both"/>
        <w:rPr>
          <w:rFonts w:ascii="Courier New" w:hAnsi="Courier New" w:eastAsia="Courier New" w:cs="Courier New"/>
          <w:sz w:val="20"/>
          <w:szCs w:val="20"/>
        </w:rPr>
      </w:pP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app.post('/signup', function (req, res)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if (req.body.username)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studentModel.findOne({</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username: req.body.username</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.exec()</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.then((doc) =&gt;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if (doc)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res.send("Sorry!!..This **userId** is already taken..Try some other");</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 else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if (req.body.password)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bcrypt.hash(req.body.password, saltrounds, function (err, hash)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if (err)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res.send("Some error occurred!!..Student not registered");</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 else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var student = new studentModel({</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studentName: req.body.studentName,</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username: req.body.username,</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password: hash</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student.save(function (err)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if (err)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res.send("Some error occurred!!..Student not saved");</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 else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res.redirect(307,'/viewBooks');</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 else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res.send("Warning!!..You must provide **password** to register");</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.catch((err) =&gt;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res.send("Some error occurred !!.....Please try again after sometime");</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 else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res.send("Warning!!..UserId cannot be empty");</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w:t>
      </w:r>
    </w:p>
    <w:p>
      <w:pPr>
        <w:spacing w:before="240" w:after="240" w:line="360" w:lineRule="auto"/>
        <w:jc w:val="both"/>
        <w:rPr>
          <w:rFonts w:ascii="Courier New" w:hAnsi="Courier New" w:eastAsia="Courier New" w:cs="Courier New"/>
          <w:sz w:val="20"/>
          <w:szCs w:val="20"/>
        </w:rPr>
      </w:pPr>
    </w:p>
    <w:p>
      <w:pPr>
        <w:spacing w:before="240" w:after="24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A.5.2 API for viewing books</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app.post('/viewBooks', async function (req, res)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var allBooks = await new Promise(function (resolve, reject)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var temp = bookModel.find({});</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resolve(temp);</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if (req.body.bookName)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allBooks = allBooks.filter(function (book)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if (req.body.bookName.toUpperCase() == book.bookName.toUpperCase())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return book;</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if (req.body.autherName)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allBooks = allBooks.filter(function (book)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if (req.body.autherName.toUpperCase() == book.autherName.toUpperCase())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return book;</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if (req.body.category)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allBooks = allBooks.filter(function (book)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if (req.body.category.toUpperCase() == book.category.toUpperCase())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return book;</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allFilteredBooks = allBooks.map(function (book)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var filteredBook =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"bookId": book._id,</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"bookName": book.bookName,</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"autherName": book.autherName,</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"category": book.category,</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"currentAvailable": book.currentAvailable,</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"edition": book.edition,</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"bookImage": book.bookImage,</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"roomNumber": book.roomNumber,</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"shelfNumber": book.shelfNumber</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return filteredBook;</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if (allFilteredBooks == null)</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res.send("No such Book exists for these filters..!!");</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else</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res.render("allBooks", { allFilteredBooks: allFilteredBooks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w:t>
      </w:r>
    </w:p>
    <w:p>
      <w:pPr>
        <w:spacing w:before="240" w:after="24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A.5.3 API to show profile of particular student</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API TO SHOW PROFILE OF PARTICULAR STUDENT</w:t>
      </w:r>
    </w:p>
    <w:p>
      <w:pPr>
        <w:spacing w:before="240" w:after="240" w:line="360" w:lineRule="auto"/>
        <w:jc w:val="both"/>
        <w:rPr>
          <w:rFonts w:ascii="Courier New" w:hAnsi="Courier New" w:eastAsia="Courier New" w:cs="Courier New"/>
          <w:sz w:val="20"/>
          <w:szCs w:val="20"/>
        </w:rPr>
      </w:pP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app.post('/showMyHistory', async function (req, res)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if( !req.user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res.send("You are not Logged in");</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else{</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var myUser = await studentModel.findOne({ username: req.user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.exec()</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.then((doc) =&gt;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return doc;</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.catch((err) =&gt;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res.send("Some error occurred !!.....Please check your **User Id** again");</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var userHistory = myUser.data.map( function (book)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var tempdata = {</w:t>
      </w:r>
    </w:p>
    <w:p>
      <w:pPr>
        <w:spacing w:before="240" w:after="240" w:line="360" w:lineRule="auto"/>
        <w:jc w:val="both"/>
        <w:rPr>
          <w:rFonts w:ascii="Courier New" w:hAnsi="Courier New" w:eastAsia="Courier New" w:cs="Courier New"/>
          <w:sz w:val="18"/>
          <w:szCs w:val="18"/>
        </w:rPr>
      </w:pPr>
      <w:r>
        <w:rPr>
          <w:rFonts w:ascii="Courier New" w:hAnsi="Courier New" w:eastAsia="Courier New" w:cs="Courier New"/>
          <w:sz w:val="20"/>
          <w:szCs w:val="20"/>
          <w:rtl w:val="0"/>
        </w:rPr>
        <w:t xml:space="preserve">                             </w:t>
      </w:r>
      <w:r>
        <w:rPr>
          <w:rFonts w:ascii="Courier New" w:hAnsi="Courier New" w:eastAsia="Courier New" w:cs="Courier New"/>
          <w:sz w:val="18"/>
          <w:szCs w:val="18"/>
          <w:rtl w:val="0"/>
        </w:rPr>
        <w:t>"bookName": book.bookName,</w:t>
      </w:r>
    </w:p>
    <w:p>
      <w:pPr>
        <w:spacing w:before="240" w:after="240" w:line="360" w:lineRule="auto"/>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"autherName": book.autherName,</w:t>
      </w:r>
    </w:p>
    <w:p>
      <w:pPr>
        <w:spacing w:before="240" w:after="240" w:line="360" w:lineRule="auto"/>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"category": book.category,</w:t>
      </w:r>
    </w:p>
    <w:p>
      <w:pPr>
        <w:spacing w:before="240" w:after="240" w:line="360" w:lineRule="auto"/>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"currentAvailable": book.currentAvailable,</w:t>
      </w:r>
    </w:p>
    <w:p>
      <w:pPr>
        <w:spacing w:before="240" w:after="240" w:line="360" w:lineRule="auto"/>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"edition": book.edition,</w:t>
      </w:r>
    </w:p>
    <w:p>
      <w:pPr>
        <w:spacing w:before="240" w:after="240" w:line="360" w:lineRule="auto"/>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"bookImage": book.bookImage,</w:t>
      </w:r>
    </w:p>
    <w:p>
      <w:pPr>
        <w:spacing w:before="240" w:after="240" w:line="360" w:lineRule="auto"/>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"issueDate": book.issueDate,</w:t>
      </w:r>
    </w:p>
    <w:p>
      <w:pPr>
        <w:spacing w:before="240" w:after="240" w:line="360" w:lineRule="auto"/>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"dueDate": book.dueDate</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return tempdata;</w:t>
      </w:r>
    </w:p>
    <w:p>
      <w:pPr>
        <w:spacing w:before="240" w:after="240" w:line="360" w:lineRule="auto"/>
        <w:jc w:val="both"/>
        <w:rPr>
          <w:rFonts w:ascii="Courier New" w:hAnsi="Courier New" w:eastAsia="Courier New" w:cs="Courier New"/>
          <w:sz w:val="20"/>
          <w:szCs w:val="20"/>
        </w:rPr>
      </w:pPr>
      <w:r>
        <w:rPr>
          <w:rFonts w:ascii="Courier New" w:hAnsi="Courier New" w:eastAsia="Courier New" w:cs="Courier New"/>
          <w:sz w:val="20"/>
          <w:szCs w:val="20"/>
          <w:rtl w:val="0"/>
        </w:rPr>
        <w:t xml:space="preserve">                            });</w:t>
      </w:r>
    </w:p>
    <w:p>
      <w:pPr>
        <w:spacing w:before="240" w:after="240" w:line="360" w:lineRule="auto"/>
        <w:jc w:val="both"/>
        <w:rPr>
          <w:rFonts w:ascii="Courier New" w:hAnsi="Courier New" w:eastAsia="Courier New" w:cs="Courier New"/>
          <w:sz w:val="18"/>
          <w:szCs w:val="18"/>
        </w:rPr>
      </w:pPr>
      <w:r>
        <w:rPr>
          <w:rFonts w:ascii="Courier New" w:hAnsi="Courier New" w:eastAsia="Courier New" w:cs="Courier New"/>
          <w:sz w:val="20"/>
          <w:szCs w:val="20"/>
          <w:rtl w:val="0"/>
        </w:rPr>
        <w:t xml:space="preserve">                </w:t>
      </w:r>
      <w:r>
        <w:rPr>
          <w:rFonts w:ascii="Courier New" w:hAnsi="Courier New" w:eastAsia="Courier New" w:cs="Courier New"/>
          <w:sz w:val="18"/>
          <w:szCs w:val="18"/>
          <w:rtl w:val="0"/>
        </w:rPr>
        <w:t>if (userHistory == null)</w:t>
      </w:r>
    </w:p>
    <w:p>
      <w:pPr>
        <w:spacing w:before="240" w:after="240" w:line="360" w:lineRule="auto"/>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res.send("No history here..!!");</w:t>
      </w:r>
    </w:p>
    <w:p>
      <w:pPr>
        <w:spacing w:before="240" w:after="240" w:line="360" w:lineRule="auto"/>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else</w:t>
      </w:r>
    </w:p>
    <w:p>
      <w:pPr>
        <w:spacing w:before="240" w:after="240" w:line="360" w:lineRule="auto"/>
        <w:jc w:val="both"/>
        <w:rPr>
          <w:rFonts w:ascii="Courier New" w:hAnsi="Courier New" w:eastAsia="Courier New" w:cs="Courier New"/>
          <w:sz w:val="18"/>
          <w:szCs w:val="18"/>
        </w:rPr>
      </w:pPr>
      <w:r>
        <w:rPr>
          <w:rFonts w:ascii="Courier New" w:hAnsi="Courier New" w:eastAsia="Courier New" w:cs="Courier New"/>
          <w:sz w:val="18"/>
          <w:szCs w:val="18"/>
          <w:rtl w:val="0"/>
        </w:rPr>
        <w:t xml:space="preserve">                res.render('profile', { userHistory: userHistory });</w:t>
      </w:r>
    </w:p>
    <w:p>
      <w:pPr>
        <w:spacing w:before="240" w:after="240" w:line="360" w:lineRule="auto"/>
        <w:jc w:val="both"/>
        <w:rPr>
          <w:rFonts w:ascii="Times New Roman" w:hAnsi="Times New Roman" w:eastAsia="Times New Roman" w:cs="Times New Roman"/>
          <w:b/>
          <w:sz w:val="24"/>
          <w:szCs w:val="24"/>
        </w:rPr>
      </w:pPr>
      <w:r>
        <w:rPr>
          <w:rFonts w:ascii="Courier New" w:hAnsi="Courier New" w:eastAsia="Courier New" w:cs="Courier New"/>
          <w:sz w:val="20"/>
          <w:szCs w:val="20"/>
          <w:rtl w:val="0"/>
        </w:rPr>
        <w:t xml:space="preserve">        }});</w:t>
      </w:r>
    </w:p>
    <w:sectPr>
      <w:footerReference r:id="rId3" w:type="default"/>
      <w:pgSz w:w="12240" w:h="15840"/>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Noto Sans Symbols">
    <w:altName w:val="Noto Sans"/>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Noto Sans">
    <w:panose1 w:val="020B0502040504020204"/>
    <w:charset w:val="00"/>
    <w:family w:val="auto"/>
    <w:pitch w:val="default"/>
    <w:sig w:usb0="E00082FF" w:usb1="400078FF" w:usb2="00000021" w:usb3="00000000" w:csb0="2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13"/>
        <w:tab w:val="right" w:pos="9026"/>
      </w:tabs>
      <w:spacing w:line="240" w:lineRule="auto"/>
      <w:ind w:right="360"/>
    </w:pPr>
    <w:r>
      <w:rPr>
        <w:rFonts w:ascii="Times New Roman" w:hAnsi="Times New Roman" w:eastAsia="Times New Roman" w:cs="Times New Roman"/>
        <w:rtl w:val="0"/>
      </w:rPr>
      <w:t>School of Electronics,IIITU        [ECD-428] : IIITU1</w:t>
    </w:r>
    <w:r>
      <w:rPr>
        <w:rFonts w:ascii="Times New Roman" w:hAnsi="Times New Roman" w:eastAsia="Times New Roman" w:cs="Times New Roman"/>
        <w:rtl w:val="0"/>
        <w:lang w:val="en-US"/>
      </w:rPr>
      <w:t>7253</w:t>
    </w:r>
    <w:r>
      <w:rPr>
        <w:rFonts w:ascii="Times New Roman" w:hAnsi="Times New Roman" w:eastAsia="Times New Roman" w:cs="Times New Roman"/>
        <w:rtl w:val="0"/>
      </w:rPr>
      <w:t>, IIITU1</w:t>
    </w:r>
    <w:r>
      <w:rPr>
        <w:rFonts w:ascii="Times New Roman" w:hAnsi="Times New Roman" w:eastAsia="Times New Roman" w:cs="Times New Roman"/>
        <w:rtl w:val="0"/>
        <w:lang w:val="en-US"/>
      </w:rPr>
      <w:t>7</w:t>
    </w:r>
    <w:r>
      <w:rPr>
        <w:rFonts w:ascii="Times New Roman" w:hAnsi="Times New Roman" w:eastAsia="Times New Roman" w:cs="Times New Roman"/>
        <w:rtl w:val="0"/>
      </w:rPr>
      <w:t>2</w:t>
    </w:r>
    <w:r>
      <w:rPr>
        <w:rFonts w:ascii="Times New Roman" w:hAnsi="Times New Roman" w:eastAsia="Times New Roman" w:cs="Times New Roman"/>
        <w:rtl w:val="0"/>
        <w:lang w:val="en-US"/>
      </w:rPr>
      <w:t>47</w:t>
    </w:r>
    <w:r>
      <w:rPr>
        <w:rFonts w:ascii="Times New Roman" w:hAnsi="Times New Roman" w:eastAsia="Times New Roman" w:cs="Times New Roman"/>
        <w:rtl w:val="0"/>
      </w:rPr>
      <w:t xml:space="preserv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PAGE</w:instrText>
    </w:r>
    <w:r>
      <w:rPr>
        <w:rFonts w:ascii="Times New Roman" w:hAnsi="Times New Roman" w:eastAsia="Times New Roman" w:cs="Times New Roman"/>
      </w:rPr>
      <w:fldChar w:fldCharType="separate"/>
    </w:r>
    <w:r>
      <w:rPr>
        <w:rFonts w:ascii="Times New Roman" w:hAnsi="Times New Roman" w:eastAsia="Times New Roman" w:cs="Times New Roman"/>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205925"/>
    <w:multiLevelType w:val="multilevel"/>
    <w:tmpl w:val="BF20592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053208E"/>
    <w:multiLevelType w:val="multilevel"/>
    <w:tmpl w:val="0053208E"/>
    <w:lvl w:ilvl="0" w:tentative="0">
      <w:start w:val="1"/>
      <w:numFmt w:val="decimal"/>
      <w:lvlText w:val="%1"/>
      <w:lvlJc w:val="left"/>
      <w:pPr>
        <w:ind w:left="720" w:hanging="720"/>
      </w:p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080" w:hanging="1080"/>
      </w:pPr>
    </w:lvl>
    <w:lvl w:ilvl="6" w:tentative="0">
      <w:start w:val="1"/>
      <w:numFmt w:val="decimal"/>
      <w:lvlText w:val="%1.%2.%3.%4.%5.%6.%7"/>
      <w:lvlJc w:val="left"/>
      <w:pPr>
        <w:ind w:left="1440" w:hanging="1440"/>
      </w:pPr>
    </w:lvl>
    <w:lvl w:ilvl="7" w:tentative="0">
      <w:start w:val="1"/>
      <w:numFmt w:val="decimal"/>
      <w:lvlText w:val="%1.%2.%3.%4.%5.%6.%7.%8"/>
      <w:lvlJc w:val="left"/>
      <w:pPr>
        <w:ind w:left="1440" w:hanging="1440"/>
      </w:pPr>
    </w:lvl>
    <w:lvl w:ilvl="8" w:tentative="0">
      <w:start w:val="1"/>
      <w:numFmt w:val="decimal"/>
      <w:lvlText w:val="%1.%2.%3.%4.%5.%6.%7.%8.%9"/>
      <w:lvlJc w:val="left"/>
      <w:pPr>
        <w:ind w:left="1800" w:hanging="1800"/>
      </w:pPr>
    </w:lvl>
  </w:abstractNum>
  <w:abstractNum w:abstractNumId="3">
    <w:nsid w:val="59ADCABA"/>
    <w:multiLevelType w:val="multilevel"/>
    <w:tmpl w:val="59ADCABA"/>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compatSetting w:name="compatibilityMode" w:uri="http://schemas.microsoft.com/office/word" w:val="15"/>
  </w:compat>
  <w:rsids>
    <w:rsidRoot w:val="00000000"/>
    <w:rsid w:val="5685541D"/>
    <w:rsid w:val="57892E5C"/>
    <w:rsid w:val="6529416B"/>
    <w:rsid w:val="72990447"/>
    <w:rsid w:val="777F0F9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11">
    <w:name w:val="Default Paragraph Font"/>
    <w:semiHidden/>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8">
    <w:name w:val="header"/>
    <w:basedOn w:val="1"/>
    <w:uiPriority w:val="0"/>
    <w:pPr>
      <w:tabs>
        <w:tab w:val="center" w:pos="4153"/>
        <w:tab w:val="right" w:pos="8306"/>
      </w:tabs>
      <w:snapToGrid w:val="0"/>
    </w:pPr>
    <w:rPr>
      <w:sz w:val="18"/>
      <w:szCs w:val="18"/>
    </w:rPr>
  </w:style>
  <w:style w:type="paragraph" w:styleId="9">
    <w:name w:val="Subtitle"/>
    <w:basedOn w:val="1"/>
    <w:next w:val="1"/>
    <w:qFormat/>
    <w:uiPriority w:val="0"/>
    <w:pPr>
      <w:keepNext/>
      <w:keepLines/>
      <w:spacing w:before="0" w:after="320"/>
    </w:pPr>
    <w:rPr>
      <w:rFonts w:ascii="Arial" w:hAnsi="Arial" w:eastAsia="Arial" w:cs="Arial"/>
      <w:color w:val="666666"/>
      <w:sz w:val="30"/>
      <w:szCs w:val="30"/>
    </w:rPr>
  </w:style>
  <w:style w:type="paragraph" w:styleId="10">
    <w:name w:val="Title"/>
    <w:basedOn w:val="1"/>
    <w:next w:val="1"/>
    <w:uiPriority w:val="0"/>
    <w:pPr>
      <w:keepNext/>
      <w:keepLines/>
      <w:spacing w:before="0" w:after="60"/>
    </w:pPr>
    <w:rPr>
      <w:sz w:val="52"/>
      <w:szCs w:val="52"/>
    </w:rPr>
  </w:style>
  <w:style w:type="table" w:customStyle="1" w:styleId="13">
    <w:name w:val="Table Normal1"/>
    <w:qFormat/>
    <w:uiPriority w:val="0"/>
  </w:style>
  <w:style w:type="table" w:customStyle="1" w:styleId="14">
    <w:name w:val="_Style 10"/>
    <w:basedOn w:val="13"/>
    <w:uiPriority w:val="0"/>
    <w:tblPr>
      <w:tblLayout w:type="fixed"/>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Office_10.2.0.7636_F1E327BC-269C-435d-A152-05C5408002CA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2021-05-16T10:24:00Z</dcterms:created>
  <dc:creator>Suraj</dc:creator>
  <cp:lastModifiedBy>google1585933914</cp:lastModifiedBy>
  <dcterms:modified xsi:type="dcterms:W3CDTF">2021-05-16T10:44:48Z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